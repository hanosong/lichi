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39ABB" w14:textId="77777777" w:rsidR="006038D2" w:rsidRDefault="006038D2">
      <w:pPr>
        <w:pStyle w:val="a3"/>
        <w:spacing w:before="1"/>
        <w:rPr>
          <w:rFonts w:ascii="Times New Roman" w:hint="eastAsia"/>
          <w:sz w:val="9"/>
        </w:rPr>
      </w:pPr>
    </w:p>
    <w:p w14:paraId="0583E9E7" w14:textId="190D4FB1" w:rsidR="006038D2" w:rsidRDefault="00000000">
      <w:pPr>
        <w:tabs>
          <w:tab w:val="left" w:pos="2539"/>
          <w:tab w:val="left" w:pos="4891"/>
        </w:tabs>
        <w:spacing w:before="4"/>
        <w:ind w:left="220"/>
        <w:rPr>
          <w:rFonts w:ascii="Times New Roman" w:eastAsia="Times New Roman"/>
          <w:b/>
        </w:rPr>
      </w:pPr>
      <w:r>
        <w:rPr>
          <w:rFonts w:ascii="Microsoft JhengHei" w:eastAsia="Microsoft JhengHei" w:hint="eastAsia"/>
          <w:b/>
        </w:rPr>
        <w:t>日期：</w:t>
      </w:r>
      <w:r>
        <w:rPr>
          <w:rFonts w:ascii="Microsoft JhengHei" w:eastAsia="Microsoft JhengHei" w:hint="eastAsia"/>
          <w:b/>
          <w:u w:val="single"/>
        </w:rPr>
        <w:t xml:space="preserve"> </w:t>
      </w:r>
      <w:r w:rsidR="00FD2451">
        <w:rPr>
          <w:rFonts w:ascii="Microsoft JhengHei" w:eastAsiaTheme="minorEastAsia" w:hint="eastAsia"/>
          <w:b/>
          <w:u w:val="single"/>
        </w:rPr>
        <w:t>202</w:t>
      </w:r>
      <w:r w:rsidR="00505A5A">
        <w:rPr>
          <w:rFonts w:ascii="Microsoft JhengHei" w:eastAsiaTheme="minorEastAsia" w:hint="eastAsia"/>
          <w:b/>
          <w:u w:val="single"/>
        </w:rPr>
        <w:t>6.06.17</w:t>
      </w:r>
      <w:r>
        <w:rPr>
          <w:rFonts w:ascii="Microsoft JhengHei" w:eastAsia="Microsoft JhengHei" w:hint="eastAsia"/>
          <w:b/>
          <w:u w:val="single"/>
        </w:rPr>
        <w:tab/>
      </w:r>
      <w:r>
        <w:rPr>
          <w:rFonts w:ascii="Microsoft JhengHei" w:eastAsia="Microsoft JhengHei" w:hint="eastAsia"/>
          <w:b/>
        </w:rPr>
        <w:t>姓名：</w:t>
      </w:r>
      <w:r>
        <w:rPr>
          <w:rFonts w:ascii="Times New Roman" w:eastAsia="Times New Roman"/>
          <w:b/>
          <w:u w:val="single"/>
        </w:rPr>
        <w:t xml:space="preserve"> </w:t>
      </w:r>
      <w:r w:rsidR="00505A5A">
        <w:rPr>
          <w:rFonts w:hint="eastAsia"/>
          <w:b/>
          <w:u w:val="single"/>
        </w:rPr>
        <w:t>许海薇</w:t>
      </w:r>
      <w:r>
        <w:rPr>
          <w:rFonts w:ascii="Times New Roman" w:eastAsia="Times New Roman"/>
          <w:b/>
          <w:u w:val="single"/>
        </w:rPr>
        <w:tab/>
      </w:r>
    </w:p>
    <w:p w14:paraId="30B10109" w14:textId="77777777" w:rsidR="006038D2" w:rsidRDefault="00000000">
      <w:pPr>
        <w:pStyle w:val="a4"/>
        <w:numPr>
          <w:ilvl w:val="0"/>
          <w:numId w:val="1"/>
        </w:numPr>
        <w:tabs>
          <w:tab w:val="left" w:pos="640"/>
          <w:tab w:val="left" w:pos="641"/>
        </w:tabs>
        <w:spacing w:before="160"/>
        <w:ind w:hanging="421"/>
        <w:rPr>
          <w:rFonts w:ascii="Wingdings" w:eastAsia="Wingdings" w:hAnsi="Wingdings"/>
          <w:sz w:val="18"/>
        </w:rPr>
      </w:pPr>
      <w:r>
        <w:rPr>
          <w:spacing w:val="-3"/>
          <w:sz w:val="18"/>
        </w:rPr>
        <w:t xml:space="preserve">如果不做特殊说明，可以假设运行环境是 </w:t>
      </w:r>
      <w:r>
        <w:rPr>
          <w:rFonts w:ascii="Times New Roman" w:eastAsia="Times New Roman" w:hAnsi="Times New Roman"/>
          <w:sz w:val="18"/>
        </w:rPr>
        <w:t>win32</w:t>
      </w:r>
      <w:r>
        <w:rPr>
          <w:sz w:val="18"/>
        </w:rPr>
        <w:t>。</w:t>
      </w:r>
    </w:p>
    <w:p w14:paraId="11818001" w14:textId="77777777" w:rsidR="006038D2" w:rsidRDefault="006038D2">
      <w:pPr>
        <w:pStyle w:val="a3"/>
        <w:spacing w:before="6"/>
        <w:rPr>
          <w:rFonts w:hint="eastAsia"/>
          <w:sz w:val="18"/>
        </w:rPr>
      </w:pPr>
    </w:p>
    <w:p w14:paraId="30184FA6" w14:textId="77777777" w:rsidR="006038D2" w:rsidRDefault="00000000">
      <w:pPr>
        <w:pStyle w:val="a4"/>
        <w:numPr>
          <w:ilvl w:val="0"/>
          <w:numId w:val="1"/>
        </w:numPr>
        <w:tabs>
          <w:tab w:val="left" w:pos="640"/>
          <w:tab w:val="left" w:pos="641"/>
        </w:tabs>
        <w:ind w:hanging="421"/>
        <w:rPr>
          <w:rFonts w:ascii="Wingdings" w:eastAsia="Wingdings" w:hAnsi="Wingdings"/>
          <w:sz w:val="18"/>
        </w:rPr>
      </w:pPr>
      <w:r>
        <w:rPr>
          <w:sz w:val="18"/>
        </w:rPr>
        <w:t>本试题中的所有选择题均为</w:t>
      </w:r>
      <w:r>
        <w:rPr>
          <w:rFonts w:ascii="Times New Roman" w:eastAsia="Times New Roman" w:hAnsi="Times New Roman"/>
          <w:sz w:val="18"/>
        </w:rPr>
        <w:t>“</w:t>
      </w:r>
      <w:r>
        <w:rPr>
          <w:sz w:val="18"/>
        </w:rPr>
        <w:t>不定向选择题</w:t>
      </w:r>
      <w:r>
        <w:rPr>
          <w:rFonts w:ascii="Times New Roman" w:eastAsia="Times New Roman" w:hAnsi="Times New Roman"/>
          <w:sz w:val="18"/>
        </w:rPr>
        <w:t>”</w:t>
      </w:r>
      <w:r>
        <w:rPr>
          <w:sz w:val="18"/>
        </w:rPr>
        <w:t>。</w:t>
      </w:r>
    </w:p>
    <w:p w14:paraId="2FB4705E" w14:textId="77777777" w:rsidR="006038D2" w:rsidRDefault="006038D2">
      <w:pPr>
        <w:pStyle w:val="a3"/>
        <w:spacing w:before="9"/>
        <w:rPr>
          <w:rFonts w:hint="eastAsia"/>
          <w:sz w:val="23"/>
        </w:rPr>
      </w:pPr>
    </w:p>
    <w:p w14:paraId="3847908E" w14:textId="7469CF66" w:rsidR="006038D2" w:rsidRDefault="00000000">
      <w:pPr>
        <w:pStyle w:val="1"/>
        <w:numPr>
          <w:ilvl w:val="1"/>
          <w:numId w:val="2"/>
        </w:numPr>
        <w:tabs>
          <w:tab w:val="left" w:pos="802"/>
        </w:tabs>
        <w:ind w:hanging="582"/>
        <w:rPr>
          <w:rFonts w:hint="eastAsia"/>
        </w:rPr>
      </w:pPr>
      <w:r>
        <w:t>下列陈述中正确的有：</w:t>
      </w:r>
      <w:r w:rsidR="00B920AA">
        <w:rPr>
          <w:rFonts w:asciiTheme="minorEastAsia" w:eastAsiaTheme="minorEastAsia" w:hAnsiTheme="minorEastAsia" w:hint="eastAsia"/>
        </w:rPr>
        <w:t>D</w:t>
      </w:r>
    </w:p>
    <w:p w14:paraId="2C81593A" w14:textId="77777777" w:rsidR="006038D2" w:rsidRDefault="006038D2">
      <w:pPr>
        <w:pStyle w:val="a3"/>
        <w:spacing w:before="6"/>
        <w:rPr>
          <w:rFonts w:ascii="Microsoft JhengHei" w:hint="eastAsia"/>
          <w:b/>
          <w:sz w:val="17"/>
        </w:rPr>
      </w:pPr>
    </w:p>
    <w:p w14:paraId="7948BE0A" w14:textId="77777777" w:rsidR="006038D2" w:rsidRDefault="00000000">
      <w:pPr>
        <w:pStyle w:val="a4"/>
        <w:numPr>
          <w:ilvl w:val="0"/>
          <w:numId w:val="3"/>
        </w:numPr>
        <w:tabs>
          <w:tab w:val="left" w:pos="640"/>
          <w:tab w:val="left" w:pos="641"/>
        </w:tabs>
        <w:ind w:hanging="421"/>
        <w:rPr>
          <w:rFonts w:hint="eastAsia"/>
          <w:sz w:val="21"/>
        </w:rPr>
      </w:pPr>
      <w:r>
        <w:rPr>
          <w:spacing w:val="-3"/>
          <w:sz w:val="21"/>
        </w:rPr>
        <w:t>在大多数现代计算机的架构中，浮点数运算有专门的浮点运算器</w:t>
      </w:r>
      <w:r>
        <w:rPr>
          <w:sz w:val="21"/>
        </w:rPr>
        <w:t>（</w:t>
      </w:r>
      <w:r>
        <w:rPr>
          <w:rFonts w:ascii="Times New Roman" w:eastAsia="Times New Roman"/>
          <w:sz w:val="21"/>
        </w:rPr>
        <w:t>FPU</w:t>
      </w:r>
      <w:r>
        <w:rPr>
          <w:sz w:val="21"/>
        </w:rPr>
        <w:t>）</w:t>
      </w:r>
      <w:r>
        <w:rPr>
          <w:spacing w:val="-2"/>
          <w:sz w:val="21"/>
        </w:rPr>
        <w:t>负责。</w:t>
      </w:r>
    </w:p>
    <w:p w14:paraId="76AF79C5" w14:textId="77777777" w:rsidR="006038D2" w:rsidRDefault="00000000">
      <w:pPr>
        <w:pStyle w:val="a4"/>
        <w:numPr>
          <w:ilvl w:val="0"/>
          <w:numId w:val="3"/>
        </w:numPr>
        <w:tabs>
          <w:tab w:val="left" w:pos="640"/>
          <w:tab w:val="left" w:pos="641"/>
        </w:tabs>
        <w:spacing w:before="43"/>
        <w:ind w:hanging="421"/>
        <w:rPr>
          <w:rFonts w:hint="eastAsia"/>
          <w:sz w:val="21"/>
        </w:rPr>
      </w:pPr>
      <w:r>
        <w:rPr>
          <w:rFonts w:ascii="Times New Roman" w:eastAsia="Times New Roman"/>
          <w:sz w:val="21"/>
        </w:rPr>
        <w:t>unicode</w:t>
      </w:r>
      <w:r>
        <w:rPr>
          <w:rFonts w:ascii="Times New Roman" w:eastAsia="Times New Roman"/>
          <w:spacing w:val="-2"/>
          <w:sz w:val="21"/>
        </w:rPr>
        <w:t xml:space="preserve"> </w:t>
      </w:r>
      <w:r>
        <w:rPr>
          <w:spacing w:val="-8"/>
          <w:sz w:val="21"/>
        </w:rPr>
        <w:t xml:space="preserve">编码常见实现方式有 </w:t>
      </w:r>
      <w:r>
        <w:rPr>
          <w:rFonts w:ascii="Times New Roman" w:eastAsia="Times New Roman"/>
          <w:sz w:val="21"/>
        </w:rPr>
        <w:t>utf8</w:t>
      </w:r>
      <w:r>
        <w:rPr>
          <w:sz w:val="21"/>
        </w:rPr>
        <w:t>，</w:t>
      </w:r>
      <w:r>
        <w:rPr>
          <w:rFonts w:ascii="Times New Roman" w:eastAsia="Times New Roman"/>
          <w:sz w:val="21"/>
        </w:rPr>
        <w:t>utf16</w:t>
      </w:r>
      <w:r>
        <w:rPr>
          <w:rFonts w:ascii="Times New Roman" w:eastAsia="Times New Roman"/>
          <w:spacing w:val="1"/>
          <w:sz w:val="21"/>
        </w:rPr>
        <w:t xml:space="preserve"> </w:t>
      </w:r>
      <w:r>
        <w:rPr>
          <w:spacing w:val="-2"/>
          <w:sz w:val="21"/>
        </w:rPr>
        <w:t>等。</w:t>
      </w:r>
      <w:r>
        <w:rPr>
          <w:rFonts w:ascii="Times New Roman" w:eastAsia="Times New Roman"/>
          <w:sz w:val="21"/>
        </w:rPr>
        <w:t>utf8</w:t>
      </w:r>
      <w:r>
        <w:rPr>
          <w:rFonts w:ascii="Times New Roman" w:eastAsia="Times New Roman"/>
          <w:spacing w:val="2"/>
          <w:sz w:val="21"/>
        </w:rPr>
        <w:t xml:space="preserve"> </w:t>
      </w:r>
      <w:r>
        <w:rPr>
          <w:spacing w:val="-13"/>
          <w:sz w:val="21"/>
        </w:rPr>
        <w:t xml:space="preserve">表示每个 </w:t>
      </w:r>
      <w:r>
        <w:rPr>
          <w:rFonts w:ascii="Times New Roman" w:eastAsia="Times New Roman"/>
          <w:sz w:val="21"/>
        </w:rPr>
        <w:t>unicode</w:t>
      </w:r>
      <w:r>
        <w:rPr>
          <w:rFonts w:ascii="Times New Roman" w:eastAsia="Times New Roman"/>
          <w:spacing w:val="2"/>
          <w:sz w:val="21"/>
        </w:rPr>
        <w:t xml:space="preserve"> </w:t>
      </w:r>
      <w:r>
        <w:rPr>
          <w:spacing w:val="-13"/>
          <w:sz w:val="21"/>
        </w:rPr>
        <w:t xml:space="preserve">字符占用 </w:t>
      </w:r>
      <w:r>
        <w:rPr>
          <w:rFonts w:ascii="Times New Roman" w:eastAsia="Times New Roman"/>
          <w:sz w:val="21"/>
        </w:rPr>
        <w:t>8</w:t>
      </w:r>
      <w:r>
        <w:rPr>
          <w:rFonts w:ascii="Times New Roman" w:eastAsia="Times New Roman"/>
          <w:spacing w:val="-2"/>
          <w:sz w:val="21"/>
        </w:rPr>
        <w:t xml:space="preserve"> </w:t>
      </w:r>
      <w:r>
        <w:rPr>
          <w:sz w:val="21"/>
        </w:rPr>
        <w:t>字节。</w:t>
      </w:r>
    </w:p>
    <w:p w14:paraId="44DF6963" w14:textId="77777777" w:rsidR="006038D2" w:rsidRDefault="00000000">
      <w:pPr>
        <w:pStyle w:val="a4"/>
        <w:numPr>
          <w:ilvl w:val="0"/>
          <w:numId w:val="3"/>
        </w:numPr>
        <w:tabs>
          <w:tab w:val="left" w:pos="640"/>
          <w:tab w:val="left" w:pos="641"/>
        </w:tabs>
        <w:spacing w:before="44" w:line="278" w:lineRule="auto"/>
        <w:ind w:right="216"/>
        <w:rPr>
          <w:rFonts w:hint="eastAsia"/>
          <w:sz w:val="21"/>
        </w:rPr>
      </w:pPr>
      <w:r>
        <w:rPr>
          <w:spacing w:val="11"/>
          <w:sz w:val="21"/>
        </w:rPr>
        <w:t xml:space="preserve">计算机访问存储器的速度从快到慢：寄存器 </w:t>
      </w:r>
      <w:r>
        <w:rPr>
          <w:rFonts w:ascii="Times New Roman" w:eastAsia="Times New Roman"/>
          <w:spacing w:val="9"/>
          <w:sz w:val="21"/>
        </w:rPr>
        <w:t xml:space="preserve">&gt; </w:t>
      </w:r>
      <w:r>
        <w:rPr>
          <w:spacing w:val="13"/>
          <w:sz w:val="21"/>
        </w:rPr>
        <w:t xml:space="preserve">虚拟内存 </w:t>
      </w:r>
      <w:r>
        <w:rPr>
          <w:rFonts w:ascii="Times New Roman" w:eastAsia="Times New Roman"/>
          <w:spacing w:val="9"/>
          <w:sz w:val="21"/>
        </w:rPr>
        <w:t xml:space="preserve">&gt; </w:t>
      </w:r>
      <w:r>
        <w:rPr>
          <w:spacing w:val="13"/>
          <w:sz w:val="21"/>
        </w:rPr>
        <w:t xml:space="preserve">物理内存 </w:t>
      </w:r>
      <w:r>
        <w:rPr>
          <w:rFonts w:ascii="Times New Roman" w:eastAsia="Times New Roman"/>
          <w:spacing w:val="9"/>
          <w:sz w:val="21"/>
        </w:rPr>
        <w:t xml:space="preserve">&gt; </w:t>
      </w:r>
      <w:r>
        <w:rPr>
          <w:rFonts w:ascii="Times New Roman" w:eastAsia="Times New Roman"/>
          <w:sz w:val="21"/>
        </w:rPr>
        <w:t>CPU</w:t>
      </w:r>
      <w:r>
        <w:rPr>
          <w:rFonts w:ascii="Times New Roman" w:eastAsia="Times New Roman"/>
          <w:spacing w:val="20"/>
          <w:sz w:val="21"/>
        </w:rPr>
        <w:t xml:space="preserve"> </w:t>
      </w:r>
      <w:r>
        <w:rPr>
          <w:rFonts w:ascii="Times New Roman" w:eastAsia="Times New Roman"/>
          <w:spacing w:val="-3"/>
          <w:sz w:val="21"/>
        </w:rPr>
        <w:t xml:space="preserve">L1 </w:t>
      </w:r>
      <w:r>
        <w:rPr>
          <w:rFonts w:ascii="Times New Roman" w:eastAsia="Times New Roman"/>
          <w:sz w:val="21"/>
        </w:rPr>
        <w:t>Cache</w:t>
      </w:r>
      <w:r>
        <w:rPr>
          <w:rFonts w:ascii="Times New Roman" w:eastAsia="Times New Roman"/>
          <w:spacing w:val="-2"/>
          <w:sz w:val="21"/>
        </w:rPr>
        <w:t xml:space="preserve"> &gt; </w:t>
      </w:r>
      <w:r>
        <w:rPr>
          <w:rFonts w:ascii="Times New Roman" w:eastAsia="Times New Roman"/>
          <w:sz w:val="21"/>
        </w:rPr>
        <w:t>CPU</w:t>
      </w:r>
      <w:r>
        <w:rPr>
          <w:rFonts w:ascii="Times New Roman" w:eastAsia="Times New Roman"/>
          <w:spacing w:val="1"/>
          <w:sz w:val="21"/>
        </w:rPr>
        <w:t xml:space="preserve"> </w:t>
      </w:r>
      <w:r>
        <w:rPr>
          <w:rFonts w:ascii="Times New Roman" w:eastAsia="Times New Roman"/>
          <w:spacing w:val="-3"/>
          <w:sz w:val="21"/>
        </w:rPr>
        <w:t>L2</w:t>
      </w:r>
      <w:r>
        <w:rPr>
          <w:rFonts w:ascii="Times New Roman" w:eastAsia="Times New Roman"/>
          <w:spacing w:val="1"/>
          <w:sz w:val="21"/>
        </w:rPr>
        <w:t xml:space="preserve"> </w:t>
      </w:r>
      <w:r>
        <w:rPr>
          <w:rFonts w:ascii="Times New Roman" w:eastAsia="Times New Roman"/>
          <w:sz w:val="21"/>
        </w:rPr>
        <w:t>Cache</w:t>
      </w:r>
      <w:r>
        <w:rPr>
          <w:rFonts w:ascii="Times New Roman" w:eastAsia="Times New Roman"/>
          <w:spacing w:val="51"/>
          <w:sz w:val="21"/>
        </w:rPr>
        <w:t xml:space="preserve"> </w:t>
      </w:r>
      <w:r>
        <w:rPr>
          <w:spacing w:val="-3"/>
          <w:sz w:val="21"/>
        </w:rPr>
        <w:t>（大于号表示速度更快</w:t>
      </w:r>
      <w:r>
        <w:rPr>
          <w:spacing w:val="-106"/>
          <w:sz w:val="21"/>
        </w:rPr>
        <w:t>）。</w:t>
      </w:r>
    </w:p>
    <w:p w14:paraId="49DAC751" w14:textId="77777777" w:rsidR="006038D2" w:rsidRDefault="00000000">
      <w:pPr>
        <w:pStyle w:val="a4"/>
        <w:numPr>
          <w:ilvl w:val="0"/>
          <w:numId w:val="3"/>
        </w:numPr>
        <w:tabs>
          <w:tab w:val="left" w:pos="640"/>
          <w:tab w:val="left" w:pos="641"/>
        </w:tabs>
        <w:spacing w:line="269" w:lineRule="exact"/>
        <w:ind w:hanging="421"/>
        <w:rPr>
          <w:rFonts w:hint="eastAsia"/>
          <w:sz w:val="21"/>
        </w:rPr>
      </w:pPr>
      <w:r>
        <w:rPr>
          <w:spacing w:val="-26"/>
          <w:sz w:val="21"/>
        </w:rPr>
        <w:t xml:space="preserve">在 </w:t>
      </w:r>
      <w:r>
        <w:rPr>
          <w:rFonts w:ascii="Times New Roman" w:eastAsia="Times New Roman"/>
          <w:sz w:val="21"/>
        </w:rPr>
        <w:t>C/C++</w:t>
      </w:r>
      <w:r>
        <w:rPr>
          <w:spacing w:val="-11"/>
          <w:sz w:val="21"/>
        </w:rPr>
        <w:t xml:space="preserve">中，把一个 </w:t>
      </w:r>
      <w:r>
        <w:rPr>
          <w:rFonts w:ascii="Times New Roman" w:eastAsia="Times New Roman"/>
          <w:sz w:val="21"/>
        </w:rPr>
        <w:t>float</w:t>
      </w:r>
      <w:r>
        <w:rPr>
          <w:rFonts w:ascii="Times New Roman" w:eastAsia="Times New Roman"/>
          <w:spacing w:val="-3"/>
          <w:sz w:val="21"/>
        </w:rPr>
        <w:t xml:space="preserve"> </w:t>
      </w:r>
      <w:r>
        <w:rPr>
          <w:spacing w:val="-8"/>
          <w:sz w:val="21"/>
        </w:rPr>
        <w:t xml:space="preserve">类型的变量强制转化为 </w:t>
      </w:r>
      <w:r>
        <w:rPr>
          <w:rFonts w:ascii="Times New Roman" w:eastAsia="Times New Roman"/>
          <w:sz w:val="21"/>
        </w:rPr>
        <w:t>int</w:t>
      </w:r>
      <w:r>
        <w:rPr>
          <w:rFonts w:ascii="Times New Roman" w:eastAsia="Times New Roman"/>
          <w:spacing w:val="-2"/>
          <w:sz w:val="21"/>
        </w:rPr>
        <w:t xml:space="preserve"> </w:t>
      </w:r>
      <w:r>
        <w:rPr>
          <w:spacing w:val="-3"/>
          <w:sz w:val="21"/>
        </w:rPr>
        <w:t>类型时，会发生四舍五入。</w:t>
      </w:r>
    </w:p>
    <w:p w14:paraId="691D4BC9" w14:textId="77777777" w:rsidR="006038D2" w:rsidRDefault="006038D2">
      <w:pPr>
        <w:pStyle w:val="a3"/>
        <w:spacing w:before="11"/>
        <w:rPr>
          <w:rFonts w:hint="eastAsia"/>
        </w:rPr>
      </w:pPr>
    </w:p>
    <w:p w14:paraId="23F1444C" w14:textId="4A2FD9DC" w:rsidR="006038D2" w:rsidRDefault="00000000">
      <w:pPr>
        <w:pStyle w:val="1"/>
        <w:numPr>
          <w:ilvl w:val="1"/>
          <w:numId w:val="2"/>
        </w:numPr>
        <w:tabs>
          <w:tab w:val="left" w:pos="782"/>
        </w:tabs>
        <w:ind w:left="782" w:hanging="562"/>
        <w:rPr>
          <w:rFonts w:hint="eastAsia"/>
        </w:rPr>
      </w:pPr>
      <w:r>
        <w:t>关于内存的说法，正确的有</w:t>
      </w:r>
      <w:r w:rsidR="00B920AA">
        <w:rPr>
          <w:rFonts w:eastAsiaTheme="minorEastAsia" w:hint="eastAsia"/>
        </w:rPr>
        <w:t xml:space="preserve"> D</w:t>
      </w:r>
    </w:p>
    <w:p w14:paraId="79D5EF1F" w14:textId="77777777" w:rsidR="006038D2" w:rsidRDefault="006038D2">
      <w:pPr>
        <w:pStyle w:val="a3"/>
        <w:spacing w:before="4"/>
        <w:rPr>
          <w:rFonts w:ascii="Microsoft JhengHei" w:hint="eastAsia"/>
          <w:b/>
          <w:sz w:val="17"/>
        </w:rPr>
      </w:pPr>
    </w:p>
    <w:p w14:paraId="1F437E76" w14:textId="77777777" w:rsidR="006038D2" w:rsidRDefault="00000000">
      <w:pPr>
        <w:pStyle w:val="a4"/>
        <w:numPr>
          <w:ilvl w:val="0"/>
          <w:numId w:val="4"/>
        </w:numPr>
        <w:tabs>
          <w:tab w:val="left" w:pos="640"/>
          <w:tab w:val="left" w:pos="641"/>
        </w:tabs>
        <w:ind w:hanging="421"/>
        <w:rPr>
          <w:rFonts w:hint="eastAsia"/>
          <w:sz w:val="21"/>
        </w:rPr>
      </w:pPr>
      <w:r>
        <w:rPr>
          <w:spacing w:val="-7"/>
          <w:sz w:val="21"/>
        </w:rPr>
        <w:t xml:space="preserve">如果计算机的物理内存为 </w:t>
      </w:r>
      <w:r>
        <w:rPr>
          <w:rFonts w:ascii="Times New Roman" w:eastAsia="Times New Roman"/>
          <w:spacing w:val="-11"/>
          <w:sz w:val="21"/>
        </w:rPr>
        <w:t>1G</w:t>
      </w:r>
      <w:r>
        <w:rPr>
          <w:spacing w:val="-7"/>
          <w:sz w:val="21"/>
        </w:rPr>
        <w:t xml:space="preserve">，那么该机器上运行的进程不能分配大于 </w:t>
      </w:r>
      <w:r>
        <w:rPr>
          <w:rFonts w:ascii="Times New Roman" w:eastAsia="Times New Roman"/>
          <w:sz w:val="21"/>
        </w:rPr>
        <w:t>1G</w:t>
      </w:r>
      <w:r>
        <w:rPr>
          <w:rFonts w:ascii="Times New Roman" w:eastAsia="Times New Roman"/>
          <w:spacing w:val="7"/>
          <w:sz w:val="21"/>
        </w:rPr>
        <w:t xml:space="preserve"> </w:t>
      </w:r>
      <w:r>
        <w:rPr>
          <w:spacing w:val="-3"/>
          <w:sz w:val="21"/>
        </w:rPr>
        <w:t>大小的空间。</w:t>
      </w:r>
    </w:p>
    <w:p w14:paraId="7B5734A1" w14:textId="77777777" w:rsidR="006038D2" w:rsidRDefault="00000000">
      <w:pPr>
        <w:pStyle w:val="a4"/>
        <w:numPr>
          <w:ilvl w:val="0"/>
          <w:numId w:val="4"/>
        </w:numPr>
        <w:tabs>
          <w:tab w:val="left" w:pos="640"/>
          <w:tab w:val="left" w:pos="641"/>
        </w:tabs>
        <w:spacing w:before="43"/>
        <w:ind w:hanging="421"/>
        <w:rPr>
          <w:rFonts w:hint="eastAsia"/>
          <w:sz w:val="21"/>
        </w:rPr>
      </w:pPr>
      <w:r>
        <w:rPr>
          <w:spacing w:val="-1"/>
          <w:sz w:val="21"/>
        </w:rPr>
        <w:t>进程在退出时，操作系统会自动释放该进程中使用</w:t>
      </w:r>
      <w:r>
        <w:rPr>
          <w:rFonts w:ascii="Times New Roman" w:eastAsia="Times New Roman"/>
          <w:sz w:val="21"/>
        </w:rPr>
        <w:t>malloc</w:t>
      </w:r>
      <w:r>
        <w:rPr>
          <w:sz w:val="21"/>
        </w:rPr>
        <w:t>、</w:t>
      </w:r>
      <w:r>
        <w:rPr>
          <w:rFonts w:ascii="Times New Roman" w:eastAsia="Times New Roman"/>
          <w:sz w:val="21"/>
        </w:rPr>
        <w:t xml:space="preserve">new </w:t>
      </w:r>
      <w:r>
        <w:rPr>
          <w:spacing w:val="-3"/>
          <w:sz w:val="21"/>
        </w:rPr>
        <w:t>申请的所有内存。</w:t>
      </w:r>
    </w:p>
    <w:p w14:paraId="5B8AF46E" w14:textId="77777777" w:rsidR="006038D2" w:rsidRDefault="00000000">
      <w:pPr>
        <w:pStyle w:val="a4"/>
        <w:numPr>
          <w:ilvl w:val="0"/>
          <w:numId w:val="4"/>
        </w:numPr>
        <w:tabs>
          <w:tab w:val="left" w:pos="640"/>
          <w:tab w:val="left" w:pos="641"/>
        </w:tabs>
        <w:spacing w:before="43"/>
        <w:ind w:hanging="421"/>
        <w:rPr>
          <w:rFonts w:hint="eastAsia"/>
          <w:sz w:val="21"/>
        </w:rPr>
      </w:pPr>
      <w:r>
        <w:rPr>
          <w:spacing w:val="-3"/>
          <w:sz w:val="21"/>
        </w:rPr>
        <w:t>为了减少内存碎片，在编写程序的时候，应该遵循：</w:t>
      </w:r>
      <w:r>
        <w:rPr>
          <w:rFonts w:ascii="Times New Roman" w:eastAsia="Times New Roman" w:hAnsi="Times New Roman"/>
          <w:sz w:val="21"/>
        </w:rPr>
        <w:t>“</w:t>
      </w:r>
      <w:r>
        <w:rPr>
          <w:spacing w:val="-3"/>
          <w:sz w:val="21"/>
        </w:rPr>
        <w:t>用完内存立刻释放内存</w:t>
      </w:r>
      <w:r>
        <w:rPr>
          <w:rFonts w:ascii="Times New Roman" w:eastAsia="Times New Roman" w:hAnsi="Times New Roman"/>
          <w:sz w:val="21"/>
        </w:rPr>
        <w:t>”</w:t>
      </w:r>
      <w:r>
        <w:rPr>
          <w:spacing w:val="-3"/>
          <w:sz w:val="21"/>
        </w:rPr>
        <w:t>的原则。</w:t>
      </w:r>
    </w:p>
    <w:p w14:paraId="7CD0082F" w14:textId="77777777" w:rsidR="006038D2" w:rsidRDefault="00000000">
      <w:pPr>
        <w:pStyle w:val="a4"/>
        <w:numPr>
          <w:ilvl w:val="0"/>
          <w:numId w:val="4"/>
        </w:numPr>
        <w:tabs>
          <w:tab w:val="left" w:pos="640"/>
          <w:tab w:val="left" w:pos="641"/>
        </w:tabs>
        <w:spacing w:before="43"/>
        <w:ind w:hanging="421"/>
        <w:rPr>
          <w:rFonts w:hint="eastAsia"/>
          <w:sz w:val="21"/>
        </w:rPr>
      </w:pPr>
      <w:r>
        <w:rPr>
          <w:spacing w:val="-27"/>
          <w:sz w:val="21"/>
        </w:rPr>
        <w:t xml:space="preserve">跨 </w:t>
      </w:r>
      <w:r>
        <w:rPr>
          <w:rFonts w:ascii="Times New Roman" w:eastAsia="Times New Roman"/>
          <w:sz w:val="21"/>
        </w:rPr>
        <w:t>DLL</w:t>
      </w:r>
      <w:r>
        <w:rPr>
          <w:rFonts w:ascii="Times New Roman" w:eastAsia="Times New Roman"/>
          <w:spacing w:val="-4"/>
          <w:sz w:val="21"/>
        </w:rPr>
        <w:t xml:space="preserve"> </w:t>
      </w:r>
      <w:r>
        <w:rPr>
          <w:spacing w:val="-18"/>
          <w:sz w:val="21"/>
        </w:rPr>
        <w:t xml:space="preserve">传递 </w:t>
      </w:r>
      <w:r>
        <w:rPr>
          <w:rFonts w:ascii="Times New Roman" w:eastAsia="Times New Roman"/>
          <w:sz w:val="21"/>
        </w:rPr>
        <w:t>STL</w:t>
      </w:r>
      <w:r>
        <w:rPr>
          <w:rFonts w:ascii="Times New Roman" w:eastAsia="Times New Roman"/>
          <w:spacing w:val="-3"/>
          <w:sz w:val="21"/>
        </w:rPr>
        <w:t xml:space="preserve"> </w:t>
      </w:r>
      <w:r>
        <w:rPr>
          <w:spacing w:val="-3"/>
          <w:sz w:val="21"/>
        </w:rPr>
        <w:t>容器是一件很危险的行为，要尽量避免。</w:t>
      </w:r>
    </w:p>
    <w:p w14:paraId="53D6E650" w14:textId="77777777" w:rsidR="006038D2" w:rsidRDefault="006038D2">
      <w:pPr>
        <w:pStyle w:val="a3"/>
        <w:spacing w:before="12"/>
        <w:rPr>
          <w:rFonts w:hint="eastAsia"/>
        </w:rPr>
      </w:pPr>
    </w:p>
    <w:p w14:paraId="764E72FC" w14:textId="3940C7C0" w:rsidR="006038D2" w:rsidRDefault="00000000">
      <w:pPr>
        <w:pStyle w:val="1"/>
        <w:numPr>
          <w:ilvl w:val="1"/>
          <w:numId w:val="2"/>
        </w:numPr>
        <w:tabs>
          <w:tab w:val="left" w:pos="782"/>
        </w:tabs>
        <w:ind w:left="782" w:hanging="562"/>
        <w:rPr>
          <w:rFonts w:hint="eastAsia"/>
        </w:rPr>
      </w:pPr>
      <w:r>
        <w:t>关于线程的有关说法，正确的有</w:t>
      </w:r>
      <w:r w:rsidR="00B920AA">
        <w:rPr>
          <w:rFonts w:eastAsiaTheme="minorEastAsia" w:hint="eastAsia"/>
        </w:rPr>
        <w:t xml:space="preserve">  </w:t>
      </w:r>
      <w:r w:rsidR="00B920AA">
        <w:rPr>
          <w:rFonts w:asciiTheme="minorEastAsia" w:eastAsiaTheme="minorEastAsia" w:hAnsiTheme="minorEastAsia" w:hint="eastAsia"/>
        </w:rPr>
        <w:t>D</w:t>
      </w:r>
    </w:p>
    <w:p w14:paraId="3A9E2B47" w14:textId="77777777" w:rsidR="006038D2" w:rsidRDefault="006038D2">
      <w:pPr>
        <w:pStyle w:val="a3"/>
        <w:spacing w:before="5"/>
        <w:rPr>
          <w:rFonts w:ascii="Microsoft JhengHei" w:hint="eastAsia"/>
          <w:b/>
          <w:sz w:val="17"/>
        </w:rPr>
      </w:pPr>
    </w:p>
    <w:p w14:paraId="60EF14D6" w14:textId="77777777" w:rsidR="006038D2" w:rsidRDefault="00000000">
      <w:pPr>
        <w:pStyle w:val="a4"/>
        <w:numPr>
          <w:ilvl w:val="0"/>
          <w:numId w:val="5"/>
        </w:numPr>
        <w:tabs>
          <w:tab w:val="left" w:pos="640"/>
          <w:tab w:val="left" w:pos="641"/>
        </w:tabs>
        <w:spacing w:before="1" w:line="278" w:lineRule="auto"/>
        <w:ind w:right="211"/>
        <w:rPr>
          <w:rFonts w:hint="eastAsia"/>
          <w:sz w:val="21"/>
        </w:rPr>
      </w:pPr>
      <w:r>
        <w:rPr>
          <w:spacing w:val="-6"/>
          <w:sz w:val="21"/>
        </w:rPr>
        <w:t xml:space="preserve">多线程能够充分利用 </w:t>
      </w:r>
      <w:r>
        <w:rPr>
          <w:rFonts w:ascii="Times New Roman" w:eastAsia="Times New Roman"/>
          <w:sz w:val="21"/>
        </w:rPr>
        <w:t>CPU</w:t>
      </w:r>
      <w:r>
        <w:rPr>
          <w:rFonts w:ascii="Times New Roman" w:eastAsia="Times New Roman"/>
          <w:spacing w:val="29"/>
          <w:sz w:val="21"/>
        </w:rPr>
        <w:t xml:space="preserve"> </w:t>
      </w:r>
      <w:r>
        <w:rPr>
          <w:spacing w:val="-3"/>
          <w:sz w:val="21"/>
        </w:rPr>
        <w:t>的并发性能，所以最坏情况下，使用多线程的程序的效率不会单线程差。</w:t>
      </w:r>
    </w:p>
    <w:p w14:paraId="4EFF51F9" w14:textId="77777777" w:rsidR="006038D2" w:rsidRDefault="00000000">
      <w:pPr>
        <w:pStyle w:val="a4"/>
        <w:numPr>
          <w:ilvl w:val="0"/>
          <w:numId w:val="5"/>
        </w:numPr>
        <w:tabs>
          <w:tab w:val="left" w:pos="640"/>
          <w:tab w:val="left" w:pos="641"/>
        </w:tabs>
        <w:spacing w:line="269" w:lineRule="exact"/>
        <w:ind w:hanging="421"/>
        <w:rPr>
          <w:rFonts w:hint="eastAsia"/>
          <w:sz w:val="21"/>
        </w:rPr>
      </w:pPr>
      <w:r>
        <w:rPr>
          <w:spacing w:val="-3"/>
          <w:sz w:val="21"/>
        </w:rPr>
        <w:t>分配在函数内的局部变量、局部静态变量不会有线程安全的问题。</w:t>
      </w:r>
    </w:p>
    <w:p w14:paraId="33F89D71" w14:textId="77777777" w:rsidR="006038D2" w:rsidRDefault="00000000">
      <w:pPr>
        <w:pStyle w:val="a4"/>
        <w:numPr>
          <w:ilvl w:val="0"/>
          <w:numId w:val="5"/>
        </w:numPr>
        <w:tabs>
          <w:tab w:val="left" w:pos="640"/>
          <w:tab w:val="left" w:pos="641"/>
        </w:tabs>
        <w:spacing w:before="43"/>
        <w:ind w:hanging="421"/>
        <w:rPr>
          <w:rFonts w:hint="eastAsia"/>
          <w:sz w:val="21"/>
        </w:rPr>
      </w:pPr>
      <w:r>
        <w:rPr>
          <w:spacing w:val="-27"/>
          <w:sz w:val="21"/>
        </w:rPr>
        <w:t xml:space="preserve">在 </w:t>
      </w:r>
      <w:r>
        <w:rPr>
          <w:rFonts w:ascii="Times New Roman" w:eastAsia="Times New Roman"/>
          <w:sz w:val="21"/>
        </w:rPr>
        <w:t>C++</w:t>
      </w:r>
      <w:r>
        <w:rPr>
          <w:spacing w:val="-3"/>
          <w:sz w:val="21"/>
        </w:rPr>
        <w:t>中，一个线程内分配的内存不能传给另一个线程访问。</w:t>
      </w:r>
    </w:p>
    <w:p w14:paraId="63BCC5AD" w14:textId="77777777" w:rsidR="006038D2" w:rsidRDefault="00000000">
      <w:pPr>
        <w:pStyle w:val="a4"/>
        <w:numPr>
          <w:ilvl w:val="0"/>
          <w:numId w:val="5"/>
        </w:numPr>
        <w:tabs>
          <w:tab w:val="left" w:pos="640"/>
          <w:tab w:val="left" w:pos="641"/>
        </w:tabs>
        <w:spacing w:before="43"/>
        <w:ind w:hanging="421"/>
        <w:rPr>
          <w:rFonts w:hint="eastAsia"/>
          <w:sz w:val="21"/>
        </w:rPr>
      </w:pPr>
      <w:r>
        <w:rPr>
          <w:spacing w:val="-3"/>
          <w:sz w:val="21"/>
        </w:rPr>
        <w:t>原子操作是指不会被线程调度机制打断的操作。例如，</w:t>
      </w:r>
      <w:r>
        <w:rPr>
          <w:rFonts w:ascii="Times New Roman" w:eastAsia="Times New Roman"/>
          <w:sz w:val="21"/>
        </w:rPr>
        <w:t>++a</w:t>
      </w:r>
      <w:r>
        <w:rPr>
          <w:rFonts w:ascii="Times New Roman" w:eastAsia="Times New Roman"/>
          <w:spacing w:val="1"/>
          <w:sz w:val="21"/>
        </w:rPr>
        <w:t xml:space="preserve"> </w:t>
      </w:r>
      <w:r>
        <w:rPr>
          <w:spacing w:val="-3"/>
          <w:sz w:val="21"/>
        </w:rPr>
        <w:t>是一个原子操作。</w:t>
      </w:r>
    </w:p>
    <w:p w14:paraId="5BF85E94" w14:textId="77777777" w:rsidR="006038D2" w:rsidRDefault="00000000">
      <w:pPr>
        <w:pStyle w:val="a4"/>
        <w:numPr>
          <w:ilvl w:val="0"/>
          <w:numId w:val="5"/>
        </w:numPr>
        <w:tabs>
          <w:tab w:val="left" w:pos="640"/>
          <w:tab w:val="left" w:pos="641"/>
        </w:tabs>
        <w:spacing w:before="42"/>
        <w:ind w:hanging="421"/>
        <w:rPr>
          <w:rFonts w:hint="eastAsia"/>
          <w:sz w:val="21"/>
        </w:rPr>
      </w:pPr>
      <w:r>
        <w:rPr>
          <w:rFonts w:ascii="Times New Roman" w:eastAsia="Times New Roman"/>
          <w:sz w:val="21"/>
        </w:rPr>
        <w:t>std::vector</w:t>
      </w:r>
      <w:r>
        <w:rPr>
          <w:rFonts w:ascii="Times New Roman" w:eastAsia="Times New Roman"/>
          <w:spacing w:val="-1"/>
          <w:sz w:val="21"/>
        </w:rPr>
        <w:t xml:space="preserve"> </w:t>
      </w:r>
      <w:r>
        <w:rPr>
          <w:spacing w:val="-2"/>
          <w:sz w:val="21"/>
        </w:rPr>
        <w:t>是线程安全的容器。</w:t>
      </w:r>
    </w:p>
    <w:p w14:paraId="625140B6" w14:textId="77777777" w:rsidR="006038D2" w:rsidRDefault="006038D2">
      <w:pPr>
        <w:pStyle w:val="a3"/>
        <w:rPr>
          <w:rFonts w:hint="eastAsia"/>
          <w:sz w:val="22"/>
        </w:rPr>
      </w:pPr>
    </w:p>
    <w:p w14:paraId="622C6400" w14:textId="2410D9D9" w:rsidR="006038D2" w:rsidRDefault="00000000">
      <w:pPr>
        <w:pStyle w:val="1"/>
        <w:numPr>
          <w:ilvl w:val="1"/>
          <w:numId w:val="2"/>
        </w:numPr>
        <w:tabs>
          <w:tab w:val="left" w:pos="782"/>
        </w:tabs>
        <w:ind w:left="782" w:hanging="562"/>
        <w:rPr>
          <w:rFonts w:hint="eastAsia"/>
        </w:rPr>
      </w:pPr>
      <w:r>
        <w:t xml:space="preserve">下列关于 </w:t>
      </w:r>
      <w:r>
        <w:rPr>
          <w:rFonts w:ascii="Times New Roman" w:eastAsia="Times New Roman"/>
        </w:rPr>
        <w:t xml:space="preserve">STL </w:t>
      </w:r>
      <w:r>
        <w:t>的陈述中错误的有</w:t>
      </w:r>
      <w:r w:rsidR="00B920AA">
        <w:rPr>
          <w:rFonts w:eastAsiaTheme="minorEastAsia" w:hint="eastAsia"/>
        </w:rPr>
        <w:t xml:space="preserve">   BC</w:t>
      </w:r>
    </w:p>
    <w:p w14:paraId="5C0544B1" w14:textId="77777777" w:rsidR="006038D2" w:rsidRDefault="006038D2">
      <w:pPr>
        <w:pStyle w:val="a3"/>
        <w:spacing w:before="6"/>
        <w:rPr>
          <w:rFonts w:ascii="Microsoft JhengHei" w:hint="eastAsia"/>
          <w:b/>
          <w:sz w:val="17"/>
        </w:rPr>
      </w:pPr>
    </w:p>
    <w:p w14:paraId="51291B55" w14:textId="77777777" w:rsidR="006038D2" w:rsidRDefault="00000000">
      <w:pPr>
        <w:pStyle w:val="a4"/>
        <w:numPr>
          <w:ilvl w:val="0"/>
          <w:numId w:val="6"/>
        </w:numPr>
        <w:tabs>
          <w:tab w:val="left" w:pos="640"/>
          <w:tab w:val="left" w:pos="641"/>
        </w:tabs>
        <w:spacing w:line="278" w:lineRule="auto"/>
        <w:ind w:right="211"/>
        <w:rPr>
          <w:rFonts w:hint="eastAsia"/>
          <w:sz w:val="21"/>
        </w:rPr>
      </w:pPr>
      <w:r>
        <w:rPr>
          <w:spacing w:val="-25"/>
          <w:sz w:val="21"/>
        </w:rPr>
        <w:t xml:space="preserve">向 </w:t>
      </w:r>
      <w:r>
        <w:rPr>
          <w:rFonts w:ascii="Times New Roman" w:eastAsia="Times New Roman"/>
          <w:sz w:val="21"/>
        </w:rPr>
        <w:t>std::map</w:t>
      </w:r>
      <w:r>
        <w:rPr>
          <w:rFonts w:ascii="Times New Roman" w:eastAsia="Times New Roman"/>
          <w:spacing w:val="4"/>
          <w:sz w:val="21"/>
        </w:rPr>
        <w:t xml:space="preserve"> </w:t>
      </w:r>
      <w:r>
        <w:rPr>
          <w:spacing w:val="1"/>
          <w:sz w:val="21"/>
        </w:rPr>
        <w:t>插入一个元素的时间复杂度是</w:t>
      </w:r>
      <w:r>
        <w:rPr>
          <w:rFonts w:ascii="Times New Roman" w:eastAsia="Times New Roman"/>
          <w:sz w:val="21"/>
        </w:rPr>
        <w:t>O(logN)</w:t>
      </w:r>
      <w:r>
        <w:rPr>
          <w:spacing w:val="-17"/>
          <w:sz w:val="21"/>
        </w:rPr>
        <w:t xml:space="preserve">，向 </w:t>
      </w:r>
      <w:r>
        <w:rPr>
          <w:rFonts w:ascii="Times New Roman" w:eastAsia="Times New Roman"/>
          <w:sz w:val="21"/>
        </w:rPr>
        <w:t>std::map</w:t>
      </w:r>
      <w:r>
        <w:rPr>
          <w:rFonts w:ascii="Times New Roman" w:eastAsia="Times New Roman"/>
          <w:spacing w:val="4"/>
          <w:sz w:val="21"/>
        </w:rPr>
        <w:t xml:space="preserve"> </w:t>
      </w:r>
      <w:r>
        <w:rPr>
          <w:spacing w:val="-3"/>
          <w:sz w:val="21"/>
        </w:rPr>
        <w:t>中查找一个元素的时间</w:t>
      </w:r>
      <w:r>
        <w:rPr>
          <w:spacing w:val="10"/>
          <w:sz w:val="21"/>
        </w:rPr>
        <w:t>复杂度是</w:t>
      </w:r>
      <w:r>
        <w:rPr>
          <w:rFonts w:ascii="Times New Roman" w:eastAsia="Times New Roman"/>
          <w:sz w:val="21"/>
        </w:rPr>
        <w:t>O(1)</w:t>
      </w:r>
      <w:r>
        <w:rPr>
          <w:sz w:val="21"/>
        </w:rPr>
        <w:t>。</w:t>
      </w:r>
    </w:p>
    <w:p w14:paraId="310A6E56" w14:textId="77777777" w:rsidR="006038D2" w:rsidRDefault="00000000">
      <w:pPr>
        <w:pStyle w:val="a4"/>
        <w:numPr>
          <w:ilvl w:val="0"/>
          <w:numId w:val="6"/>
        </w:numPr>
        <w:tabs>
          <w:tab w:val="left" w:pos="640"/>
          <w:tab w:val="left" w:pos="641"/>
        </w:tabs>
        <w:spacing w:line="278" w:lineRule="auto"/>
        <w:ind w:right="108"/>
        <w:rPr>
          <w:rFonts w:hint="eastAsia"/>
          <w:sz w:val="21"/>
        </w:rPr>
      </w:pPr>
      <w:r>
        <w:rPr>
          <w:rFonts w:ascii="Times New Roman" w:eastAsia="Times New Roman"/>
          <w:sz w:val="21"/>
        </w:rPr>
        <w:t>STL</w:t>
      </w:r>
      <w:r>
        <w:rPr>
          <w:rFonts w:ascii="Times New Roman" w:eastAsia="Times New Roman"/>
          <w:spacing w:val="3"/>
          <w:sz w:val="21"/>
        </w:rPr>
        <w:t xml:space="preserve"> </w:t>
      </w:r>
      <w:r>
        <w:rPr>
          <w:spacing w:val="-3"/>
          <w:sz w:val="21"/>
        </w:rPr>
        <w:t>有自身的内存管理，所以类似这样的容器：</w:t>
      </w:r>
      <w:r>
        <w:rPr>
          <w:rFonts w:ascii="Times New Roman" w:eastAsia="Times New Roman"/>
          <w:sz w:val="21"/>
        </w:rPr>
        <w:t>std::vector&lt;ClassA*</w:t>
      </w:r>
      <w:r>
        <w:rPr>
          <w:rFonts w:ascii="Times New Roman" w:eastAsia="Times New Roman"/>
          <w:spacing w:val="3"/>
          <w:sz w:val="21"/>
        </w:rPr>
        <w:t xml:space="preserve">&gt;  </w:t>
      </w:r>
      <w:r>
        <w:rPr>
          <w:spacing w:val="-2"/>
          <w:sz w:val="21"/>
        </w:rPr>
        <w:t>，容器被销毁的</w:t>
      </w:r>
      <w:r>
        <w:rPr>
          <w:spacing w:val="-18"/>
          <w:sz w:val="21"/>
        </w:rPr>
        <w:t xml:space="preserve">时候 </w:t>
      </w:r>
      <w:r>
        <w:rPr>
          <w:rFonts w:ascii="Times New Roman" w:eastAsia="Times New Roman"/>
          <w:sz w:val="21"/>
        </w:rPr>
        <w:t xml:space="preserve">STL </w:t>
      </w:r>
      <w:r>
        <w:rPr>
          <w:spacing w:val="-10"/>
          <w:sz w:val="21"/>
        </w:rPr>
        <w:t xml:space="preserve">会自动将 </w:t>
      </w:r>
      <w:r>
        <w:rPr>
          <w:rFonts w:ascii="Times New Roman" w:eastAsia="Times New Roman"/>
          <w:sz w:val="21"/>
        </w:rPr>
        <w:t>ClassA</w:t>
      </w:r>
      <w:r>
        <w:rPr>
          <w:rFonts w:ascii="Times New Roman" w:eastAsia="Times New Roman"/>
          <w:spacing w:val="3"/>
          <w:sz w:val="21"/>
        </w:rPr>
        <w:t xml:space="preserve"> </w:t>
      </w:r>
      <w:r>
        <w:rPr>
          <w:spacing w:val="-7"/>
          <w:sz w:val="21"/>
        </w:rPr>
        <w:t xml:space="preserve">的内存释放，并调用容器内每个 </w:t>
      </w:r>
      <w:r>
        <w:rPr>
          <w:rFonts w:ascii="Times New Roman" w:eastAsia="Times New Roman"/>
          <w:sz w:val="21"/>
        </w:rPr>
        <w:t>ClassA</w:t>
      </w:r>
      <w:r>
        <w:rPr>
          <w:rFonts w:ascii="Times New Roman" w:eastAsia="Times New Roman"/>
          <w:spacing w:val="5"/>
          <w:sz w:val="21"/>
        </w:rPr>
        <w:t xml:space="preserve"> </w:t>
      </w:r>
      <w:r>
        <w:rPr>
          <w:spacing w:val="-3"/>
          <w:sz w:val="21"/>
        </w:rPr>
        <w:t>的实例</w:t>
      </w:r>
      <w:proofErr w:type="gramStart"/>
      <w:r>
        <w:rPr>
          <w:spacing w:val="-3"/>
          <w:sz w:val="21"/>
        </w:rPr>
        <w:t>的析构函数</w:t>
      </w:r>
      <w:proofErr w:type="gramEnd"/>
      <w:r>
        <w:rPr>
          <w:spacing w:val="-3"/>
          <w:sz w:val="21"/>
        </w:rPr>
        <w:t>。</w:t>
      </w:r>
    </w:p>
    <w:p w14:paraId="7837A6A4" w14:textId="77777777" w:rsidR="006038D2" w:rsidRDefault="00000000">
      <w:pPr>
        <w:pStyle w:val="a4"/>
        <w:numPr>
          <w:ilvl w:val="0"/>
          <w:numId w:val="6"/>
        </w:numPr>
        <w:tabs>
          <w:tab w:val="left" w:pos="640"/>
          <w:tab w:val="left" w:pos="641"/>
        </w:tabs>
        <w:spacing w:line="278" w:lineRule="auto"/>
        <w:ind w:right="213"/>
        <w:rPr>
          <w:rFonts w:hint="eastAsia"/>
          <w:sz w:val="21"/>
        </w:rPr>
      </w:pPr>
      <w:r>
        <w:rPr>
          <w:spacing w:val="-17"/>
          <w:sz w:val="21"/>
        </w:rPr>
        <w:t xml:space="preserve">具备 </w:t>
      </w:r>
      <w:r>
        <w:rPr>
          <w:rFonts w:ascii="Times New Roman" w:eastAsia="Times New Roman"/>
          <w:sz w:val="21"/>
        </w:rPr>
        <w:t>1000</w:t>
      </w:r>
      <w:r>
        <w:rPr>
          <w:rFonts w:ascii="Times New Roman" w:eastAsia="Times New Roman"/>
          <w:spacing w:val="7"/>
          <w:sz w:val="21"/>
        </w:rPr>
        <w:t xml:space="preserve"> </w:t>
      </w:r>
      <w:proofErr w:type="gramStart"/>
      <w:r>
        <w:rPr>
          <w:spacing w:val="-12"/>
          <w:sz w:val="21"/>
        </w:rPr>
        <w:t>个</w:t>
      </w:r>
      <w:proofErr w:type="gramEnd"/>
      <w:r>
        <w:rPr>
          <w:spacing w:val="-12"/>
          <w:sz w:val="21"/>
        </w:rPr>
        <w:t xml:space="preserve">元素的 </w:t>
      </w:r>
      <w:r>
        <w:rPr>
          <w:rFonts w:ascii="Times New Roman" w:eastAsia="Times New Roman"/>
          <w:sz w:val="21"/>
        </w:rPr>
        <w:t>std::list</w:t>
      </w:r>
      <w:r>
        <w:rPr>
          <w:rFonts w:ascii="Times New Roman" w:eastAsia="Times New Roman"/>
          <w:spacing w:val="5"/>
          <w:sz w:val="21"/>
        </w:rPr>
        <w:t xml:space="preserve"> </w:t>
      </w:r>
      <w:r>
        <w:rPr>
          <w:spacing w:val="-10"/>
          <w:sz w:val="21"/>
        </w:rPr>
        <w:t xml:space="preserve">和同等规模的 </w:t>
      </w:r>
      <w:r>
        <w:rPr>
          <w:rFonts w:ascii="Times New Roman" w:eastAsia="Times New Roman"/>
          <w:sz w:val="21"/>
        </w:rPr>
        <w:t>std::vector</w:t>
      </w:r>
      <w:r>
        <w:rPr>
          <w:spacing w:val="-8"/>
          <w:sz w:val="21"/>
        </w:rPr>
        <w:t xml:space="preserve">，通常情况下，遍历 </w:t>
      </w:r>
      <w:r>
        <w:rPr>
          <w:rFonts w:ascii="Times New Roman" w:eastAsia="Times New Roman"/>
          <w:sz w:val="21"/>
        </w:rPr>
        <w:t>vector</w:t>
      </w:r>
      <w:r>
        <w:rPr>
          <w:rFonts w:ascii="Times New Roman" w:eastAsia="Times New Roman"/>
          <w:spacing w:val="5"/>
          <w:sz w:val="21"/>
        </w:rPr>
        <w:t xml:space="preserve"> </w:t>
      </w:r>
      <w:r>
        <w:rPr>
          <w:spacing w:val="-2"/>
          <w:sz w:val="21"/>
        </w:rPr>
        <w:t>的效率</w:t>
      </w:r>
      <w:r>
        <w:rPr>
          <w:spacing w:val="-3"/>
          <w:sz w:val="21"/>
        </w:rPr>
        <w:t>要高一些。</w:t>
      </w:r>
    </w:p>
    <w:p w14:paraId="0A00D3C6" w14:textId="77777777" w:rsidR="006038D2" w:rsidRDefault="00000000">
      <w:pPr>
        <w:pStyle w:val="a4"/>
        <w:numPr>
          <w:ilvl w:val="0"/>
          <w:numId w:val="6"/>
        </w:numPr>
        <w:tabs>
          <w:tab w:val="left" w:pos="640"/>
          <w:tab w:val="left" w:pos="641"/>
        </w:tabs>
        <w:spacing w:line="269" w:lineRule="exact"/>
        <w:ind w:hanging="421"/>
        <w:rPr>
          <w:rFonts w:hint="eastAsia"/>
          <w:sz w:val="21"/>
        </w:rPr>
      </w:pPr>
      <w:r>
        <w:rPr>
          <w:spacing w:val="-27"/>
          <w:sz w:val="21"/>
        </w:rPr>
        <w:t xml:space="preserve">往 </w:t>
      </w:r>
      <w:r>
        <w:rPr>
          <w:rFonts w:ascii="Times New Roman" w:eastAsia="Times New Roman"/>
          <w:sz w:val="21"/>
        </w:rPr>
        <w:t xml:space="preserve">vector </w:t>
      </w:r>
      <w:r>
        <w:rPr>
          <w:spacing w:val="-8"/>
          <w:sz w:val="21"/>
        </w:rPr>
        <w:t xml:space="preserve">中插入元素可能会导致该 </w:t>
      </w:r>
      <w:r>
        <w:rPr>
          <w:rFonts w:ascii="Times New Roman" w:eastAsia="Times New Roman"/>
          <w:sz w:val="21"/>
        </w:rPr>
        <w:t xml:space="preserve">vector </w:t>
      </w:r>
      <w:r>
        <w:rPr>
          <w:spacing w:val="-3"/>
          <w:sz w:val="21"/>
        </w:rPr>
        <w:t>中已有的迭代器失效，</w:t>
      </w:r>
      <w:r>
        <w:rPr>
          <w:rFonts w:ascii="Times New Roman" w:eastAsia="Times New Roman"/>
          <w:sz w:val="21"/>
        </w:rPr>
        <w:t>map</w:t>
      </w:r>
      <w:r>
        <w:rPr>
          <w:rFonts w:ascii="Times New Roman" w:eastAsia="Times New Roman"/>
          <w:spacing w:val="1"/>
          <w:sz w:val="21"/>
        </w:rPr>
        <w:t xml:space="preserve"> </w:t>
      </w:r>
      <w:r>
        <w:rPr>
          <w:spacing w:val="-2"/>
          <w:sz w:val="21"/>
        </w:rPr>
        <w:t>也一样。</w:t>
      </w:r>
    </w:p>
    <w:p w14:paraId="5CC8FF83" w14:textId="77777777" w:rsidR="006038D2" w:rsidRDefault="006038D2">
      <w:pPr>
        <w:spacing w:line="269" w:lineRule="exact"/>
        <w:rPr>
          <w:rFonts w:hint="eastAsia"/>
          <w:sz w:val="21"/>
        </w:rPr>
        <w:sectPr w:rsidR="006038D2">
          <w:headerReference w:type="default" r:id="rId8"/>
          <w:footerReference w:type="default" r:id="rId9"/>
          <w:type w:val="continuous"/>
          <w:pgSz w:w="11910" w:h="16840"/>
          <w:pgMar w:top="1420" w:right="1580" w:bottom="1200" w:left="1580" w:header="875" w:footer="1009" w:gutter="0"/>
          <w:pgNumType w:start="1"/>
          <w:cols w:space="720"/>
        </w:sectPr>
      </w:pPr>
    </w:p>
    <w:p w14:paraId="25FF215A" w14:textId="77777777" w:rsidR="006038D2" w:rsidRDefault="00000000">
      <w:pPr>
        <w:pStyle w:val="1"/>
        <w:numPr>
          <w:ilvl w:val="1"/>
          <w:numId w:val="7"/>
        </w:numPr>
        <w:tabs>
          <w:tab w:val="left" w:pos="701"/>
        </w:tabs>
        <w:spacing w:before="12"/>
        <w:ind w:hanging="481"/>
        <w:rPr>
          <w:rFonts w:hint="eastAsia"/>
        </w:rPr>
      </w:pPr>
      <w:r>
        <w:lastRenderedPageBreak/>
        <w:t>数学</w:t>
      </w:r>
    </w:p>
    <w:p w14:paraId="47AF4E97" w14:textId="77777777" w:rsidR="006038D2" w:rsidRDefault="006038D2">
      <w:pPr>
        <w:pStyle w:val="a3"/>
        <w:spacing w:before="3"/>
        <w:rPr>
          <w:rFonts w:ascii="Microsoft JhengHei" w:hint="eastAsia"/>
          <w:b/>
          <w:sz w:val="17"/>
        </w:rPr>
      </w:pPr>
    </w:p>
    <w:p w14:paraId="2B66C8FA" w14:textId="77777777" w:rsidR="006038D2" w:rsidRDefault="00000000">
      <w:pPr>
        <w:pStyle w:val="a4"/>
        <w:numPr>
          <w:ilvl w:val="0"/>
          <w:numId w:val="8"/>
        </w:numPr>
        <w:tabs>
          <w:tab w:val="left" w:pos="640"/>
          <w:tab w:val="left" w:pos="641"/>
          <w:tab w:val="left" w:pos="4833"/>
        </w:tabs>
        <w:ind w:hanging="421"/>
        <w:rPr>
          <w:rFonts w:ascii="Times New Roman" w:eastAsia="Times New Roman"/>
          <w:sz w:val="21"/>
        </w:rPr>
      </w:pPr>
      <w:r>
        <w:rPr>
          <w:sz w:val="21"/>
        </w:rPr>
        <w:t>两个</w:t>
      </w:r>
      <w:r>
        <w:rPr>
          <w:spacing w:val="-47"/>
          <w:sz w:val="21"/>
        </w:rPr>
        <w:t xml:space="preserve"> </w:t>
      </w:r>
      <w:r>
        <w:rPr>
          <w:rFonts w:ascii="Times New Roman" w:eastAsia="Times New Roman"/>
          <w:sz w:val="21"/>
        </w:rPr>
        <w:t>3D</w:t>
      </w:r>
      <w:r>
        <w:rPr>
          <w:rFonts w:ascii="Times New Roman" w:eastAsia="Times New Roman"/>
          <w:spacing w:val="5"/>
          <w:sz w:val="21"/>
        </w:rPr>
        <w:t xml:space="preserve"> </w:t>
      </w:r>
      <w:r>
        <w:rPr>
          <w:sz w:val="21"/>
        </w:rPr>
        <w:t>向</w:t>
      </w:r>
      <w:r>
        <w:rPr>
          <w:spacing w:val="-3"/>
          <w:sz w:val="21"/>
        </w:rPr>
        <w:t>量</w:t>
      </w:r>
      <w:proofErr w:type="gramStart"/>
      <w:r>
        <w:rPr>
          <w:sz w:val="21"/>
        </w:rPr>
        <w:t>的</w:t>
      </w:r>
      <w:r>
        <w:rPr>
          <w:spacing w:val="-3"/>
          <w:sz w:val="21"/>
        </w:rPr>
        <w:t>点</w:t>
      </w:r>
      <w:r>
        <w:rPr>
          <w:sz w:val="21"/>
        </w:rPr>
        <w:t>积的</w:t>
      </w:r>
      <w:proofErr w:type="gramEnd"/>
      <w:r>
        <w:rPr>
          <w:spacing w:val="-3"/>
          <w:sz w:val="21"/>
        </w:rPr>
        <w:t>几</w:t>
      </w:r>
      <w:r>
        <w:rPr>
          <w:sz w:val="21"/>
        </w:rPr>
        <w:t>何意</w:t>
      </w:r>
      <w:r>
        <w:rPr>
          <w:spacing w:val="-3"/>
          <w:sz w:val="21"/>
        </w:rPr>
        <w:t>义</w:t>
      </w:r>
      <w:r>
        <w:rPr>
          <w:sz w:val="21"/>
        </w:rPr>
        <w:t>是</w:t>
      </w:r>
      <w:r>
        <w:rPr>
          <w:spacing w:val="-3"/>
          <w:sz w:val="21"/>
        </w:rPr>
        <w:t>：</w:t>
      </w:r>
      <w:r>
        <w:rPr>
          <w:rFonts w:ascii="Times New Roman" w:eastAsia="Times New Roman"/>
          <w:sz w:val="21"/>
          <w:u w:val="single"/>
        </w:rPr>
        <w:t xml:space="preserve"> </w:t>
      </w:r>
      <w:r>
        <w:rPr>
          <w:rFonts w:ascii="Times New Roman" w:eastAsia="Times New Roman"/>
          <w:sz w:val="21"/>
          <w:u w:val="single"/>
        </w:rPr>
        <w:tab/>
      </w:r>
    </w:p>
    <w:p w14:paraId="2138FBA9" w14:textId="77777777" w:rsidR="006038D2" w:rsidRDefault="00000000">
      <w:pPr>
        <w:pStyle w:val="a4"/>
        <w:numPr>
          <w:ilvl w:val="0"/>
          <w:numId w:val="8"/>
        </w:numPr>
        <w:tabs>
          <w:tab w:val="left" w:pos="640"/>
          <w:tab w:val="left" w:pos="641"/>
          <w:tab w:val="left" w:pos="4833"/>
        </w:tabs>
        <w:spacing w:before="43"/>
        <w:ind w:hanging="421"/>
        <w:rPr>
          <w:rFonts w:ascii="Times New Roman" w:eastAsia="Times New Roman"/>
          <w:sz w:val="21"/>
        </w:rPr>
      </w:pPr>
      <w:r>
        <w:rPr>
          <w:sz w:val="21"/>
        </w:rPr>
        <w:t>两个</w:t>
      </w:r>
      <w:r>
        <w:rPr>
          <w:spacing w:val="-47"/>
          <w:sz w:val="21"/>
        </w:rPr>
        <w:t xml:space="preserve"> </w:t>
      </w:r>
      <w:r>
        <w:rPr>
          <w:rFonts w:ascii="Times New Roman" w:eastAsia="Times New Roman"/>
          <w:sz w:val="21"/>
        </w:rPr>
        <w:t>3D</w:t>
      </w:r>
      <w:r>
        <w:rPr>
          <w:rFonts w:ascii="Times New Roman" w:eastAsia="Times New Roman"/>
          <w:spacing w:val="5"/>
          <w:sz w:val="21"/>
        </w:rPr>
        <w:t xml:space="preserve"> </w:t>
      </w:r>
      <w:r>
        <w:rPr>
          <w:sz w:val="21"/>
        </w:rPr>
        <w:t>向</w:t>
      </w:r>
      <w:r>
        <w:rPr>
          <w:spacing w:val="-3"/>
          <w:sz w:val="21"/>
        </w:rPr>
        <w:t>量</w:t>
      </w:r>
      <w:proofErr w:type="gramStart"/>
      <w:r>
        <w:rPr>
          <w:sz w:val="21"/>
        </w:rPr>
        <w:t>的叉积</w:t>
      </w:r>
      <w:r>
        <w:rPr>
          <w:spacing w:val="-3"/>
          <w:sz w:val="21"/>
        </w:rPr>
        <w:t>的</w:t>
      </w:r>
      <w:proofErr w:type="gramEnd"/>
      <w:r>
        <w:rPr>
          <w:spacing w:val="-3"/>
          <w:sz w:val="21"/>
        </w:rPr>
        <w:t>几</w:t>
      </w:r>
      <w:r>
        <w:rPr>
          <w:sz w:val="21"/>
        </w:rPr>
        <w:t>何意</w:t>
      </w:r>
      <w:r>
        <w:rPr>
          <w:spacing w:val="-3"/>
          <w:sz w:val="21"/>
        </w:rPr>
        <w:t>义</w:t>
      </w:r>
      <w:r>
        <w:rPr>
          <w:sz w:val="21"/>
        </w:rPr>
        <w:t>是</w:t>
      </w:r>
      <w:r>
        <w:rPr>
          <w:spacing w:val="-3"/>
          <w:sz w:val="21"/>
        </w:rPr>
        <w:t>：</w:t>
      </w:r>
      <w:r>
        <w:rPr>
          <w:rFonts w:ascii="Times New Roman" w:eastAsia="Times New Roman"/>
          <w:sz w:val="21"/>
          <w:u w:val="single"/>
        </w:rPr>
        <w:t xml:space="preserve"> </w:t>
      </w:r>
      <w:r>
        <w:rPr>
          <w:rFonts w:ascii="Times New Roman" w:eastAsia="Times New Roman"/>
          <w:sz w:val="21"/>
          <w:u w:val="single"/>
        </w:rPr>
        <w:tab/>
      </w:r>
    </w:p>
    <w:p w14:paraId="221B37E5" w14:textId="77777777" w:rsidR="006038D2" w:rsidRDefault="00000000">
      <w:pPr>
        <w:pStyle w:val="a4"/>
        <w:numPr>
          <w:ilvl w:val="0"/>
          <w:numId w:val="8"/>
        </w:numPr>
        <w:tabs>
          <w:tab w:val="left" w:pos="640"/>
          <w:tab w:val="left" w:pos="641"/>
          <w:tab w:val="left" w:pos="6254"/>
        </w:tabs>
        <w:spacing w:before="43"/>
        <w:ind w:hanging="421"/>
        <w:rPr>
          <w:rFonts w:ascii="Times New Roman" w:eastAsia="Times New Roman"/>
          <w:sz w:val="21"/>
        </w:rPr>
      </w:pPr>
      <w:r>
        <w:rPr>
          <w:sz w:val="21"/>
        </w:rPr>
        <w:t>将下</w:t>
      </w:r>
      <w:r>
        <w:rPr>
          <w:spacing w:val="-3"/>
          <w:sz w:val="21"/>
        </w:rPr>
        <w:t>面</w:t>
      </w:r>
      <w:r>
        <w:rPr>
          <w:sz w:val="21"/>
        </w:rPr>
        <w:t>的</w:t>
      </w:r>
      <w:r>
        <w:rPr>
          <w:spacing w:val="-3"/>
          <w:sz w:val="21"/>
        </w:rPr>
        <w:t>矩</w:t>
      </w:r>
      <w:r>
        <w:rPr>
          <w:sz w:val="21"/>
        </w:rPr>
        <w:t>阵</w:t>
      </w:r>
      <w:r>
        <w:rPr>
          <w:spacing w:val="-3"/>
          <w:sz w:val="21"/>
        </w:rPr>
        <w:t>作</w:t>
      </w:r>
      <w:r>
        <w:rPr>
          <w:sz w:val="21"/>
        </w:rPr>
        <w:t>用在</w:t>
      </w:r>
      <w:r>
        <w:rPr>
          <w:spacing w:val="-3"/>
          <w:sz w:val="21"/>
        </w:rPr>
        <w:t>一</w:t>
      </w:r>
      <w:r>
        <w:rPr>
          <w:sz w:val="21"/>
        </w:rPr>
        <w:t>个</w:t>
      </w:r>
      <w:r>
        <w:rPr>
          <w:spacing w:val="-44"/>
          <w:sz w:val="21"/>
        </w:rPr>
        <w:t xml:space="preserve"> </w:t>
      </w:r>
      <w:r>
        <w:rPr>
          <w:rFonts w:ascii="Times New Roman" w:eastAsia="Times New Roman"/>
          <w:sz w:val="21"/>
        </w:rPr>
        <w:t>3d</w:t>
      </w:r>
      <w:r>
        <w:rPr>
          <w:rFonts w:ascii="Times New Roman" w:eastAsia="Times New Roman"/>
          <w:spacing w:val="12"/>
          <w:sz w:val="21"/>
        </w:rPr>
        <w:t xml:space="preserve"> </w:t>
      </w:r>
      <w:r>
        <w:rPr>
          <w:spacing w:val="-3"/>
          <w:sz w:val="21"/>
        </w:rPr>
        <w:t>向</w:t>
      </w:r>
      <w:r>
        <w:rPr>
          <w:sz w:val="21"/>
        </w:rPr>
        <w:t>量</w:t>
      </w:r>
      <w:r>
        <w:rPr>
          <w:spacing w:val="-3"/>
          <w:sz w:val="21"/>
        </w:rPr>
        <w:t>上</w:t>
      </w:r>
      <w:r>
        <w:rPr>
          <w:sz w:val="21"/>
        </w:rPr>
        <w:t>，</w:t>
      </w:r>
      <w:r>
        <w:rPr>
          <w:spacing w:val="-3"/>
          <w:sz w:val="21"/>
        </w:rPr>
        <w:t>几</w:t>
      </w:r>
      <w:r>
        <w:rPr>
          <w:sz w:val="21"/>
        </w:rPr>
        <w:t>何</w:t>
      </w:r>
      <w:r>
        <w:rPr>
          <w:spacing w:val="-3"/>
          <w:sz w:val="21"/>
        </w:rPr>
        <w:t>含</w:t>
      </w:r>
      <w:r>
        <w:rPr>
          <w:sz w:val="21"/>
        </w:rPr>
        <w:t>义</w:t>
      </w:r>
      <w:r>
        <w:rPr>
          <w:spacing w:val="-3"/>
          <w:sz w:val="21"/>
        </w:rPr>
        <w:t>是：</w:t>
      </w:r>
      <w:r>
        <w:rPr>
          <w:rFonts w:ascii="Times New Roman" w:eastAsia="Times New Roman"/>
          <w:sz w:val="21"/>
          <w:u w:val="single"/>
        </w:rPr>
        <w:t xml:space="preserve"> </w:t>
      </w:r>
      <w:r>
        <w:rPr>
          <w:rFonts w:ascii="Times New Roman" w:eastAsia="Times New Roman"/>
          <w:sz w:val="21"/>
          <w:u w:val="single"/>
        </w:rPr>
        <w:tab/>
      </w:r>
    </w:p>
    <w:p w14:paraId="093C1A32" w14:textId="77777777" w:rsidR="006038D2" w:rsidRDefault="00000000">
      <w:pPr>
        <w:pStyle w:val="a3"/>
        <w:spacing w:before="5"/>
        <w:rPr>
          <w:rFonts w:ascii="Times New Roman" w:hint="eastAsia"/>
          <w:sz w:val="11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0DEA482F" wp14:editId="6FDFF7C8">
            <wp:simplePos x="0" y="0"/>
            <wp:positionH relativeFrom="page">
              <wp:posOffset>3496310</wp:posOffset>
            </wp:positionH>
            <wp:positionV relativeFrom="paragraph">
              <wp:posOffset>108585</wp:posOffset>
            </wp:positionV>
            <wp:extent cx="575310" cy="409575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8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C5A703" w14:textId="77777777" w:rsidR="006038D2" w:rsidRDefault="006038D2">
      <w:pPr>
        <w:pStyle w:val="a3"/>
        <w:spacing w:before="4"/>
        <w:rPr>
          <w:rFonts w:ascii="Times New Roman" w:hint="eastAsia"/>
          <w:sz w:val="32"/>
        </w:rPr>
      </w:pPr>
    </w:p>
    <w:p w14:paraId="76A4F66D" w14:textId="77777777" w:rsidR="006038D2" w:rsidRDefault="00000000">
      <w:pPr>
        <w:pStyle w:val="1"/>
        <w:numPr>
          <w:ilvl w:val="1"/>
          <w:numId w:val="7"/>
        </w:numPr>
        <w:tabs>
          <w:tab w:val="left" w:pos="701"/>
        </w:tabs>
        <w:ind w:hanging="481"/>
        <w:rPr>
          <w:rFonts w:hint="eastAsia"/>
        </w:rPr>
      </w:pPr>
      <w:r>
        <w:t>填空</w:t>
      </w:r>
    </w:p>
    <w:p w14:paraId="318EB9B8" w14:textId="77777777" w:rsidR="006038D2" w:rsidRDefault="00000000">
      <w:pPr>
        <w:pStyle w:val="a3"/>
        <w:spacing w:before="14"/>
        <w:rPr>
          <w:rFonts w:ascii="Microsoft JhengHei" w:hint="eastAsia"/>
          <w:b/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7E31A325" wp14:editId="514CCD6F">
                <wp:simplePos x="0" y="0"/>
                <wp:positionH relativeFrom="page">
                  <wp:posOffset>1124585</wp:posOffset>
                </wp:positionH>
                <wp:positionV relativeFrom="paragraph">
                  <wp:posOffset>187960</wp:posOffset>
                </wp:positionV>
                <wp:extent cx="5312410" cy="1584960"/>
                <wp:effectExtent l="0" t="0" r="2540" b="5715"/>
                <wp:wrapTopAndBottom/>
                <wp:docPr id="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2410" cy="158496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E5265D" w14:textId="77777777" w:rsidR="006038D2" w:rsidRPr="00FD2451" w:rsidRDefault="00000000">
                            <w:pPr>
                              <w:spacing w:before="32" w:line="307" w:lineRule="auto"/>
                              <w:ind w:left="28" w:right="7677"/>
                              <w:rPr>
                                <w:rFonts w:ascii="Calibri Light" w:hint="eastAsia"/>
                                <w:sz w:val="20"/>
                                <w:lang w:val="en-US"/>
                              </w:rPr>
                            </w:pPr>
                            <w:r w:rsidRPr="00FD2451">
                              <w:rPr>
                                <w:rFonts w:ascii="Calibri Light"/>
                                <w:color w:val="8000FF"/>
                                <w:sz w:val="20"/>
                                <w:lang w:val="en-US"/>
                              </w:rPr>
                              <w:t>class A { public:</w:t>
                            </w:r>
                          </w:p>
                          <w:p w14:paraId="25FD9D2C" w14:textId="77777777" w:rsidR="006038D2" w:rsidRPr="00FD2451" w:rsidRDefault="00000000">
                            <w:pPr>
                              <w:spacing w:line="307" w:lineRule="auto"/>
                              <w:ind w:left="448" w:right="6373"/>
                              <w:rPr>
                                <w:rFonts w:ascii="Calibri Light" w:hint="eastAsia"/>
                                <w:sz w:val="20"/>
                                <w:lang w:val="en-US"/>
                              </w:rPr>
                            </w:pPr>
                            <w:r w:rsidRPr="00FD2451">
                              <w:rPr>
                                <w:rFonts w:ascii="Calibri Light"/>
                                <w:color w:val="8000FF"/>
                                <w:sz w:val="20"/>
                                <w:lang w:val="en-US"/>
                              </w:rPr>
                              <w:t>virtual void Foo() {} char a[5];</w:t>
                            </w:r>
                          </w:p>
                          <w:p w14:paraId="0D835D3B" w14:textId="77777777" w:rsidR="006038D2" w:rsidRPr="00FD2451" w:rsidRDefault="00000000">
                            <w:pPr>
                              <w:spacing w:line="307" w:lineRule="auto"/>
                              <w:ind w:left="448" w:right="7037"/>
                              <w:rPr>
                                <w:rFonts w:ascii="Calibri Light" w:hint="eastAsia"/>
                                <w:sz w:val="20"/>
                                <w:lang w:val="en-US"/>
                              </w:rPr>
                            </w:pPr>
                            <w:r w:rsidRPr="00FD2451">
                              <w:rPr>
                                <w:rFonts w:ascii="Calibri Light"/>
                                <w:color w:val="8000FF"/>
                                <w:sz w:val="20"/>
                                <w:lang w:val="en-US"/>
                              </w:rPr>
                              <w:t>int c; double* b; short d;</w:t>
                            </w:r>
                          </w:p>
                          <w:p w14:paraId="039C5569" w14:textId="77777777" w:rsidR="006038D2" w:rsidRDefault="00000000">
                            <w:pPr>
                              <w:spacing w:line="243" w:lineRule="exact"/>
                              <w:ind w:left="28"/>
                              <w:rPr>
                                <w:rFonts w:ascii="Calibri Light" w:hint="eastAsia"/>
                                <w:sz w:val="20"/>
                              </w:rPr>
                            </w:pPr>
                            <w:r>
                              <w:rPr>
                                <w:rFonts w:ascii="Calibri Light"/>
                                <w:color w:val="8000FF"/>
                                <w:sz w:val="20"/>
                              </w:rPr>
                              <w:t>};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type w14:anchorId="7E31A32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88.55pt;margin-top:14.8pt;width:418.3pt;height:124.8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" fillcolor="#e4e4e4" stroked="f">
                <v:textbox inset="0,0,0,0">
                  <w:txbxContent>
                    <w:p w14:paraId="44E5265D" w14:textId="77777777" w:rsidR="006038D2" w:rsidRPr="00FD2451" w:rsidRDefault="00000000">
                      <w:pPr>
                        <w:spacing w:before="32" w:line="307" w:lineRule="auto"/>
                        <w:ind w:left="28" w:right="7677"/>
                        <w:rPr>
                          <w:rFonts w:ascii="Calibri Light" w:hint="eastAsia"/>
                          <w:sz w:val="20"/>
                          <w:lang w:val="en-US"/>
                        </w:rPr>
                      </w:pPr>
                      <w:r w:rsidRPr="00FD2451">
                        <w:rPr>
                          <w:rFonts w:ascii="Calibri Light"/>
                          <w:color w:val="8000FF"/>
                          <w:sz w:val="20"/>
                          <w:lang w:val="en-US"/>
                        </w:rPr>
                        <w:t>class A { public:</w:t>
                      </w:r>
                    </w:p>
                    <w:p w14:paraId="25FD9D2C" w14:textId="77777777" w:rsidR="006038D2" w:rsidRPr="00FD2451" w:rsidRDefault="00000000">
                      <w:pPr>
                        <w:spacing w:line="307" w:lineRule="auto"/>
                        <w:ind w:left="448" w:right="6373"/>
                        <w:rPr>
                          <w:rFonts w:ascii="Calibri Light" w:hint="eastAsia"/>
                          <w:sz w:val="20"/>
                          <w:lang w:val="en-US"/>
                        </w:rPr>
                      </w:pPr>
                      <w:r w:rsidRPr="00FD2451">
                        <w:rPr>
                          <w:rFonts w:ascii="Calibri Light"/>
                          <w:color w:val="8000FF"/>
                          <w:sz w:val="20"/>
                          <w:lang w:val="en-US"/>
                        </w:rPr>
                        <w:t>virtual void Foo() {} char a[5];</w:t>
                      </w:r>
                    </w:p>
                    <w:p w14:paraId="0D835D3B" w14:textId="77777777" w:rsidR="006038D2" w:rsidRPr="00FD2451" w:rsidRDefault="00000000">
                      <w:pPr>
                        <w:spacing w:line="307" w:lineRule="auto"/>
                        <w:ind w:left="448" w:right="7037"/>
                        <w:rPr>
                          <w:rFonts w:ascii="Calibri Light" w:hint="eastAsia"/>
                          <w:sz w:val="20"/>
                          <w:lang w:val="en-US"/>
                        </w:rPr>
                      </w:pPr>
                      <w:r w:rsidRPr="00FD2451">
                        <w:rPr>
                          <w:rFonts w:ascii="Calibri Light"/>
                          <w:color w:val="8000FF"/>
                          <w:sz w:val="20"/>
                          <w:lang w:val="en-US"/>
                        </w:rPr>
                        <w:t>int c; double* b; short d;</w:t>
                      </w:r>
                    </w:p>
                    <w:p w14:paraId="039C5569" w14:textId="77777777" w:rsidR="006038D2" w:rsidRDefault="00000000">
                      <w:pPr>
                        <w:spacing w:line="243" w:lineRule="exact"/>
                        <w:ind w:left="28"/>
                        <w:rPr>
                          <w:rFonts w:ascii="Calibri Light" w:hint="eastAsia"/>
                          <w:sz w:val="20"/>
                        </w:rPr>
                      </w:pPr>
                      <w:r>
                        <w:rPr>
                          <w:rFonts w:ascii="Calibri Light"/>
                          <w:color w:val="8000FF"/>
                          <w:sz w:val="20"/>
                        </w:rPr>
                        <w:t>};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B77A714" w14:textId="77777777" w:rsidR="006038D2" w:rsidRDefault="006038D2">
      <w:pPr>
        <w:pStyle w:val="a3"/>
        <w:spacing w:before="2"/>
        <w:rPr>
          <w:rFonts w:ascii="Microsoft JhengHei" w:hint="eastAsia"/>
          <w:b/>
          <w:sz w:val="13"/>
        </w:rPr>
      </w:pPr>
    </w:p>
    <w:p w14:paraId="48517EEF" w14:textId="291A730A" w:rsidR="006038D2" w:rsidRDefault="00000000">
      <w:pPr>
        <w:pStyle w:val="a3"/>
        <w:tabs>
          <w:tab w:val="left" w:pos="1808"/>
        </w:tabs>
        <w:spacing w:before="79"/>
        <w:ind w:left="220"/>
        <w:rPr>
          <w:rFonts w:ascii="Times New Roman" w:eastAsia="Times New Roman"/>
        </w:rPr>
      </w:pPr>
      <w:r>
        <w:t xml:space="preserve">问 </w:t>
      </w:r>
      <w:r>
        <w:rPr>
          <w:rFonts w:ascii="Times New Roman" w:eastAsia="Times New Roman"/>
        </w:rPr>
        <w:t>sizeof(A)</w:t>
      </w:r>
      <w:r>
        <w:rPr>
          <w:rFonts w:ascii="Times New Roman" w:eastAsia="Times New Roman"/>
          <w:spacing w:val="-2"/>
        </w:rPr>
        <w:t xml:space="preserve"> </w:t>
      </w:r>
      <w:r>
        <w:rPr>
          <w:rFonts w:ascii="Times New Roman" w:eastAsia="Times New Roman"/>
        </w:rPr>
        <w:t>=</w:t>
      </w:r>
      <w:r>
        <w:rPr>
          <w:rFonts w:ascii="Times New Roman" w:eastAsia="Times New Roman"/>
          <w:spacing w:val="1"/>
        </w:rPr>
        <w:t xml:space="preserve"> </w:t>
      </w:r>
      <w:r>
        <w:rPr>
          <w:rFonts w:ascii="Times New Roman" w:eastAsia="Times New Roman"/>
          <w:u w:val="single"/>
        </w:rPr>
        <w:t xml:space="preserve"> </w:t>
      </w:r>
      <w:r w:rsidR="00B920AA">
        <w:rPr>
          <w:rFonts w:ascii="Times New Roman" w:eastAsiaTheme="minorEastAsia" w:hint="eastAsia"/>
          <w:u w:val="single"/>
        </w:rPr>
        <w:t>40</w:t>
      </w:r>
      <w:r>
        <w:rPr>
          <w:rFonts w:ascii="Times New Roman" w:eastAsia="Times New Roman"/>
          <w:u w:val="single"/>
        </w:rPr>
        <w:tab/>
      </w:r>
    </w:p>
    <w:p w14:paraId="797F7A67" w14:textId="77777777" w:rsidR="006038D2" w:rsidRDefault="006038D2">
      <w:pPr>
        <w:pStyle w:val="a3"/>
        <w:rPr>
          <w:rFonts w:ascii="Times New Roman" w:hint="eastAsia"/>
          <w:sz w:val="20"/>
        </w:rPr>
      </w:pPr>
    </w:p>
    <w:p w14:paraId="2A87AA9E" w14:textId="77777777" w:rsidR="006038D2" w:rsidRDefault="006038D2">
      <w:pPr>
        <w:pStyle w:val="a3"/>
        <w:rPr>
          <w:rFonts w:ascii="Times New Roman" w:hint="eastAsia"/>
          <w:sz w:val="20"/>
        </w:rPr>
      </w:pPr>
    </w:p>
    <w:p w14:paraId="31A94A23" w14:textId="77777777" w:rsidR="006038D2" w:rsidRDefault="006038D2">
      <w:pPr>
        <w:pStyle w:val="a3"/>
        <w:rPr>
          <w:rFonts w:ascii="Times New Roman" w:hint="eastAsia"/>
          <w:sz w:val="20"/>
        </w:rPr>
      </w:pPr>
    </w:p>
    <w:p w14:paraId="468DF948" w14:textId="77777777" w:rsidR="006038D2" w:rsidRDefault="006038D2">
      <w:pPr>
        <w:pStyle w:val="a3"/>
        <w:spacing w:before="3"/>
        <w:rPr>
          <w:rFonts w:ascii="Times New Roman" w:hint="eastAsia"/>
          <w:sz w:val="22"/>
        </w:rPr>
      </w:pPr>
    </w:p>
    <w:p w14:paraId="4FA10D75" w14:textId="77777777" w:rsidR="006038D2" w:rsidRDefault="00000000">
      <w:pPr>
        <w:pStyle w:val="1"/>
        <w:spacing w:line="548" w:lineRule="exact"/>
        <w:ind w:left="220" w:firstLine="0"/>
        <w:rPr>
          <w:rFonts w:hint="eastAsia"/>
        </w:rPr>
      </w:pPr>
      <w:r>
        <w:rPr>
          <w:rFonts w:ascii="Times New Roman" w:eastAsia="Times New Roman"/>
        </w:rPr>
        <w:t xml:space="preserve">1.9 </w:t>
      </w:r>
      <w:r>
        <w:t>判断并改错</w:t>
      </w:r>
    </w:p>
    <w:p w14:paraId="708E1439" w14:textId="77777777" w:rsidR="006038D2" w:rsidRDefault="006038D2">
      <w:pPr>
        <w:pStyle w:val="a3"/>
        <w:spacing w:before="5"/>
        <w:rPr>
          <w:rFonts w:ascii="Microsoft JhengHei" w:hint="eastAsia"/>
          <w:b/>
          <w:sz w:val="17"/>
        </w:rPr>
      </w:pPr>
    </w:p>
    <w:p w14:paraId="15AABCEE" w14:textId="77777777" w:rsidR="006038D2" w:rsidRDefault="00000000">
      <w:pPr>
        <w:pStyle w:val="a3"/>
        <w:ind w:left="220"/>
        <w:rPr>
          <w:rFonts w:hint="eastAsia"/>
        </w:rPr>
      </w:pPr>
      <w:r>
        <w:t xml:space="preserve">下面 </w:t>
      </w:r>
      <w:r>
        <w:rPr>
          <w:rFonts w:ascii="Times New Roman" w:eastAsia="Times New Roman"/>
        </w:rPr>
        <w:t xml:space="preserve">3 </w:t>
      </w:r>
      <w:r>
        <w:t>段程序，如果正确划勾，如果错误请指出并给出如何修改。</w:t>
      </w:r>
    </w:p>
    <w:p w14:paraId="521EB16E" w14:textId="77777777" w:rsidR="006038D2" w:rsidRDefault="00000000">
      <w:pPr>
        <w:pStyle w:val="a3"/>
        <w:spacing w:before="43"/>
        <w:ind w:left="22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0A71F312" wp14:editId="5086A18D">
                <wp:simplePos x="0" y="0"/>
                <wp:positionH relativeFrom="page">
                  <wp:posOffset>1124585</wp:posOffset>
                </wp:positionH>
                <wp:positionV relativeFrom="paragraph">
                  <wp:posOffset>210820</wp:posOffset>
                </wp:positionV>
                <wp:extent cx="5312410" cy="2576195"/>
                <wp:effectExtent l="0" t="0" r="2540" b="5080"/>
                <wp:wrapTopAndBottom/>
                <wp:docPr id="5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2410" cy="257619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DCB9A1" w14:textId="77777777" w:rsidR="006038D2" w:rsidRPr="00FD2451" w:rsidRDefault="00000000">
                            <w:pPr>
                              <w:spacing w:before="32"/>
                              <w:ind w:left="28"/>
                              <w:rPr>
                                <w:rFonts w:ascii="Calibri Light" w:hint="eastAsia"/>
                                <w:sz w:val="20"/>
                                <w:lang w:val="en-US"/>
                              </w:rPr>
                            </w:pPr>
                            <w:r w:rsidRPr="00FD2451">
                              <w:rPr>
                                <w:rFonts w:ascii="Calibri Light"/>
                                <w:color w:val="0000FF"/>
                                <w:sz w:val="20"/>
                                <w:lang w:val="en-US"/>
                              </w:rPr>
                              <w:t xml:space="preserve">using namespace </w:t>
                            </w:r>
                            <w:r w:rsidRPr="00FD2451">
                              <w:rPr>
                                <w:rFonts w:ascii="Calibri Light"/>
                                <w:sz w:val="20"/>
                                <w:lang w:val="en-US"/>
                              </w:rPr>
                              <w:t>std</w:t>
                            </w:r>
                            <w:r w:rsidRPr="00FD2451">
                              <w:rPr>
                                <w:rFonts w:ascii="Calibri Light"/>
                                <w:color w:val="00008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14:paraId="60CA2B34" w14:textId="77777777" w:rsidR="006038D2" w:rsidRPr="00FD2451" w:rsidRDefault="00000000">
                            <w:pPr>
                              <w:spacing w:before="69" w:line="307" w:lineRule="auto"/>
                              <w:ind w:left="230" w:right="2363" w:hanging="202"/>
                              <w:rPr>
                                <w:rFonts w:ascii="Calibri Light" w:hint="eastAsia"/>
                                <w:sz w:val="20"/>
                                <w:lang w:val="en-US"/>
                              </w:rPr>
                            </w:pPr>
                            <w:r w:rsidRPr="00FD2451">
                              <w:rPr>
                                <w:rFonts w:ascii="Calibri Light"/>
                                <w:color w:val="8000FF"/>
                                <w:sz w:val="20"/>
                                <w:lang w:val="en-US"/>
                              </w:rPr>
                              <w:t xml:space="preserve">void </w:t>
                            </w:r>
                            <w:r w:rsidRPr="00FD2451">
                              <w:rPr>
                                <w:rFonts w:ascii="Calibri Light"/>
                                <w:sz w:val="20"/>
                                <w:lang w:val="en-US"/>
                              </w:rPr>
                              <w:t>scan_delete</w:t>
                            </w:r>
                            <w:r w:rsidRPr="00FD2451">
                              <w:rPr>
                                <w:rFonts w:ascii="Calibri Light"/>
                                <w:color w:val="000080"/>
                                <w:sz w:val="20"/>
                                <w:lang w:val="en-US"/>
                              </w:rPr>
                              <w:t>(</w:t>
                            </w:r>
                            <w:r w:rsidRPr="00FD2451">
                              <w:rPr>
                                <w:rFonts w:ascii="Calibri Light"/>
                                <w:sz w:val="20"/>
                                <w:lang w:val="en-US"/>
                              </w:rPr>
                              <w:t>vector</w:t>
                            </w:r>
                            <w:r w:rsidRPr="00FD2451">
                              <w:rPr>
                                <w:rFonts w:ascii="Calibri Light"/>
                                <w:color w:val="000080"/>
                                <w:sz w:val="20"/>
                                <w:lang w:val="en-US"/>
                              </w:rPr>
                              <w:t>&lt;</w:t>
                            </w:r>
                            <w:r w:rsidRPr="00FD2451">
                              <w:rPr>
                                <w:rFonts w:ascii="Calibri Light"/>
                                <w:sz w:val="20"/>
                                <w:lang w:val="en-US"/>
                              </w:rPr>
                              <w:t>string</w:t>
                            </w:r>
                            <w:r w:rsidRPr="00FD2451">
                              <w:rPr>
                                <w:rFonts w:ascii="Calibri Light"/>
                                <w:color w:val="000080"/>
                                <w:sz w:val="20"/>
                                <w:lang w:val="en-US"/>
                              </w:rPr>
                              <w:t xml:space="preserve">&gt;&amp; </w:t>
                            </w:r>
                            <w:r w:rsidRPr="00FD2451">
                              <w:rPr>
                                <w:rFonts w:ascii="Calibri Light"/>
                                <w:sz w:val="20"/>
                                <w:lang w:val="en-US"/>
                              </w:rPr>
                              <w:t>vec</w:t>
                            </w:r>
                            <w:r w:rsidRPr="00FD2451">
                              <w:rPr>
                                <w:rFonts w:ascii="Calibri Light"/>
                                <w:color w:val="000080"/>
                                <w:sz w:val="20"/>
                                <w:lang w:val="en-US"/>
                              </w:rPr>
                              <w:t>,</w:t>
                            </w:r>
                            <w:r w:rsidRPr="00FD2451">
                              <w:rPr>
                                <w:rFonts w:ascii="Calibri Light"/>
                                <w:color w:val="8000FF"/>
                                <w:sz w:val="20"/>
                                <w:lang w:val="en-US"/>
                              </w:rPr>
                              <w:t>const char</w:t>
                            </w:r>
                            <w:r w:rsidRPr="00FD2451">
                              <w:rPr>
                                <w:rFonts w:ascii="Calibri Light"/>
                                <w:color w:val="000080"/>
                                <w:sz w:val="20"/>
                                <w:lang w:val="en-US"/>
                              </w:rPr>
                              <w:t xml:space="preserve">* </w:t>
                            </w:r>
                            <w:r w:rsidRPr="00FD2451">
                              <w:rPr>
                                <w:rFonts w:ascii="Calibri Light"/>
                                <w:sz w:val="20"/>
                                <w:lang w:val="en-US"/>
                              </w:rPr>
                              <w:t>del_item</w:t>
                            </w:r>
                            <w:r w:rsidRPr="00FD2451">
                              <w:rPr>
                                <w:rFonts w:ascii="Calibri Light"/>
                                <w:color w:val="000080"/>
                                <w:sz w:val="20"/>
                                <w:lang w:val="en-US"/>
                              </w:rPr>
                              <w:t xml:space="preserve">){ </w:t>
                            </w:r>
                            <w:r w:rsidRPr="00FD2451">
                              <w:rPr>
                                <w:rFonts w:ascii="Calibri Light"/>
                                <w:sz w:val="20"/>
                                <w:lang w:val="en-US"/>
                              </w:rPr>
                              <w:t>vector</w:t>
                            </w:r>
                            <w:r w:rsidRPr="00FD2451">
                              <w:rPr>
                                <w:rFonts w:ascii="Calibri Light"/>
                                <w:color w:val="000080"/>
                                <w:sz w:val="20"/>
                                <w:lang w:val="en-US"/>
                              </w:rPr>
                              <w:t>&lt;</w:t>
                            </w:r>
                            <w:r w:rsidRPr="00FD2451">
                              <w:rPr>
                                <w:rFonts w:ascii="Calibri Light"/>
                                <w:sz w:val="20"/>
                                <w:lang w:val="en-US"/>
                              </w:rPr>
                              <w:t>string</w:t>
                            </w:r>
                            <w:r w:rsidRPr="00FD2451">
                              <w:rPr>
                                <w:rFonts w:ascii="Calibri Light"/>
                                <w:color w:val="000080"/>
                                <w:sz w:val="20"/>
                                <w:lang w:val="en-US"/>
                              </w:rPr>
                              <w:t>&gt;::</w:t>
                            </w:r>
                            <w:r w:rsidRPr="00FD2451">
                              <w:rPr>
                                <w:rFonts w:ascii="Calibri Light"/>
                                <w:sz w:val="20"/>
                                <w:lang w:val="en-US"/>
                              </w:rPr>
                              <w:t>iterator itr</w:t>
                            </w:r>
                            <w:r w:rsidRPr="00FD2451">
                              <w:rPr>
                                <w:rFonts w:ascii="Calibri Light"/>
                                <w:color w:val="000080"/>
                                <w:sz w:val="20"/>
                                <w:lang w:val="en-US"/>
                              </w:rPr>
                              <w:t>=</w:t>
                            </w:r>
                            <w:r w:rsidRPr="00FD2451">
                              <w:rPr>
                                <w:rFonts w:ascii="Calibri Light"/>
                                <w:sz w:val="20"/>
                                <w:lang w:val="en-US"/>
                              </w:rPr>
                              <w:t>vec</w:t>
                            </w:r>
                            <w:r w:rsidRPr="00FD2451">
                              <w:rPr>
                                <w:rFonts w:ascii="Calibri Light"/>
                                <w:color w:val="000080"/>
                                <w:sz w:val="20"/>
                                <w:lang w:val="en-US"/>
                              </w:rPr>
                              <w:t>.</w:t>
                            </w:r>
                            <w:r w:rsidRPr="00FD2451">
                              <w:rPr>
                                <w:rFonts w:ascii="Calibri Light"/>
                                <w:sz w:val="20"/>
                                <w:lang w:val="en-US"/>
                              </w:rPr>
                              <w:t>begin</w:t>
                            </w:r>
                            <w:r w:rsidRPr="00FD2451">
                              <w:rPr>
                                <w:rFonts w:ascii="Calibri Light"/>
                                <w:color w:val="000080"/>
                                <w:sz w:val="20"/>
                                <w:lang w:val="en-US"/>
                              </w:rPr>
                              <w:t>();</w:t>
                            </w:r>
                          </w:p>
                          <w:p w14:paraId="46E8624D" w14:textId="77777777" w:rsidR="006038D2" w:rsidRPr="00FD2451" w:rsidRDefault="00000000">
                            <w:pPr>
                              <w:spacing w:line="307" w:lineRule="auto"/>
                              <w:ind w:left="827" w:right="5570" w:hanging="399"/>
                              <w:rPr>
                                <w:rFonts w:ascii="Calibri Light" w:hint="eastAsia"/>
                                <w:sz w:val="20"/>
                                <w:lang w:val="en-US"/>
                              </w:rPr>
                            </w:pPr>
                            <w:r w:rsidRPr="00FD2451">
                              <w:rPr>
                                <w:rFonts w:ascii="Calibri Light"/>
                                <w:color w:val="0000FF"/>
                                <w:sz w:val="20"/>
                                <w:lang w:val="en-US"/>
                              </w:rPr>
                              <w:t>while</w:t>
                            </w:r>
                            <w:r w:rsidRPr="00FD2451">
                              <w:rPr>
                                <w:rFonts w:ascii="Calibri Light"/>
                                <w:color w:val="000080"/>
                                <w:sz w:val="20"/>
                                <w:lang w:val="en-US"/>
                              </w:rPr>
                              <w:t>(</w:t>
                            </w:r>
                            <w:r w:rsidRPr="00FD2451">
                              <w:rPr>
                                <w:rFonts w:ascii="Calibri Light"/>
                                <w:sz w:val="20"/>
                                <w:lang w:val="en-US"/>
                              </w:rPr>
                              <w:t>itr</w:t>
                            </w:r>
                            <w:r w:rsidRPr="00FD2451">
                              <w:rPr>
                                <w:rFonts w:ascii="Calibri Light"/>
                                <w:color w:val="000080"/>
                                <w:sz w:val="20"/>
                                <w:lang w:val="en-US"/>
                              </w:rPr>
                              <w:t xml:space="preserve">!= </w:t>
                            </w:r>
                            <w:r w:rsidRPr="00FD2451">
                              <w:rPr>
                                <w:rFonts w:ascii="Calibri Light"/>
                                <w:sz w:val="20"/>
                                <w:lang w:val="en-US"/>
                              </w:rPr>
                              <w:t>vec</w:t>
                            </w:r>
                            <w:r w:rsidRPr="00FD2451">
                              <w:rPr>
                                <w:rFonts w:ascii="Calibri Light"/>
                                <w:color w:val="000080"/>
                                <w:sz w:val="20"/>
                                <w:lang w:val="en-US"/>
                              </w:rPr>
                              <w:t>.</w:t>
                            </w:r>
                            <w:r w:rsidRPr="00FD2451">
                              <w:rPr>
                                <w:rFonts w:ascii="Calibri Light"/>
                                <w:sz w:val="20"/>
                                <w:lang w:val="en-US"/>
                              </w:rPr>
                              <w:t>end</w:t>
                            </w:r>
                            <w:r w:rsidRPr="00FD2451">
                              <w:rPr>
                                <w:rFonts w:ascii="Calibri Light"/>
                                <w:color w:val="000080"/>
                                <w:sz w:val="20"/>
                                <w:lang w:val="en-US"/>
                              </w:rPr>
                              <w:t xml:space="preserve">()){ </w:t>
                            </w:r>
                            <w:r w:rsidRPr="00FD2451">
                              <w:rPr>
                                <w:rFonts w:ascii="Calibri Light"/>
                                <w:color w:val="0000FF"/>
                                <w:sz w:val="20"/>
                                <w:lang w:val="en-US"/>
                              </w:rPr>
                              <w:t>if</w:t>
                            </w:r>
                            <w:r w:rsidRPr="00FD2451">
                              <w:rPr>
                                <w:rFonts w:ascii="Calibri Light"/>
                                <w:color w:val="000080"/>
                                <w:sz w:val="20"/>
                                <w:lang w:val="en-US"/>
                              </w:rPr>
                              <w:t>(*</w:t>
                            </w:r>
                            <w:r w:rsidRPr="00FD2451">
                              <w:rPr>
                                <w:rFonts w:ascii="Calibri Light"/>
                                <w:sz w:val="20"/>
                                <w:lang w:val="en-US"/>
                              </w:rPr>
                              <w:t>itr</w:t>
                            </w:r>
                            <w:r w:rsidRPr="00FD2451">
                              <w:rPr>
                                <w:rFonts w:ascii="Calibri Light"/>
                                <w:color w:val="000080"/>
                                <w:sz w:val="20"/>
                                <w:lang w:val="en-US"/>
                              </w:rPr>
                              <w:t xml:space="preserve">== </w:t>
                            </w:r>
                            <w:r w:rsidRPr="00FD2451">
                              <w:rPr>
                                <w:rFonts w:ascii="Calibri Light"/>
                                <w:sz w:val="20"/>
                                <w:lang w:val="en-US"/>
                              </w:rPr>
                              <w:t>del_item</w:t>
                            </w:r>
                            <w:r w:rsidRPr="00FD2451">
                              <w:rPr>
                                <w:rFonts w:ascii="Calibri Light"/>
                                <w:color w:val="000080"/>
                                <w:sz w:val="20"/>
                                <w:lang w:val="en-US"/>
                              </w:rPr>
                              <w:t>)</w:t>
                            </w:r>
                          </w:p>
                          <w:p w14:paraId="5C0FF9D7" w14:textId="77777777" w:rsidR="006038D2" w:rsidRPr="00FD2451" w:rsidRDefault="00000000">
                            <w:pPr>
                              <w:spacing w:line="243" w:lineRule="exact"/>
                              <w:ind w:left="1231"/>
                              <w:rPr>
                                <w:rFonts w:ascii="Calibri Light" w:hint="eastAsia"/>
                                <w:sz w:val="20"/>
                                <w:lang w:val="en-US"/>
                              </w:rPr>
                            </w:pPr>
                            <w:r w:rsidRPr="00FD2451">
                              <w:rPr>
                                <w:rFonts w:ascii="Calibri Light"/>
                                <w:sz w:val="20"/>
                                <w:lang w:val="en-US"/>
                              </w:rPr>
                              <w:t>vec</w:t>
                            </w:r>
                            <w:r w:rsidRPr="00FD2451">
                              <w:rPr>
                                <w:rFonts w:ascii="Calibri Light"/>
                                <w:color w:val="000080"/>
                                <w:sz w:val="20"/>
                                <w:lang w:val="en-US"/>
                              </w:rPr>
                              <w:t>.</w:t>
                            </w:r>
                            <w:r w:rsidRPr="00FD2451">
                              <w:rPr>
                                <w:rFonts w:ascii="Calibri Light"/>
                                <w:sz w:val="20"/>
                                <w:lang w:val="en-US"/>
                              </w:rPr>
                              <w:t>erase</w:t>
                            </w:r>
                            <w:r w:rsidRPr="00FD2451">
                              <w:rPr>
                                <w:rFonts w:ascii="Calibri Light"/>
                                <w:color w:val="000080"/>
                                <w:sz w:val="20"/>
                                <w:lang w:val="en-US"/>
                              </w:rPr>
                              <w:t>(</w:t>
                            </w:r>
                            <w:r w:rsidRPr="00FD2451">
                              <w:rPr>
                                <w:rFonts w:ascii="Calibri Light"/>
                                <w:sz w:val="20"/>
                                <w:lang w:val="en-US"/>
                              </w:rPr>
                              <w:t>itr</w:t>
                            </w:r>
                            <w:r w:rsidRPr="00FD2451">
                              <w:rPr>
                                <w:rFonts w:ascii="Calibri Light"/>
                                <w:color w:val="000080"/>
                                <w:sz w:val="20"/>
                                <w:lang w:val="en-US"/>
                              </w:rPr>
                              <w:t>);</w:t>
                            </w:r>
                          </w:p>
                          <w:p w14:paraId="6BF08D16" w14:textId="77777777" w:rsidR="006038D2" w:rsidRPr="00FD2451" w:rsidRDefault="00000000">
                            <w:pPr>
                              <w:spacing w:before="67"/>
                              <w:ind w:left="827"/>
                              <w:rPr>
                                <w:rFonts w:ascii="Calibri Light" w:hint="eastAsia"/>
                                <w:sz w:val="20"/>
                                <w:lang w:val="en-US"/>
                              </w:rPr>
                            </w:pPr>
                            <w:r w:rsidRPr="00FD2451">
                              <w:rPr>
                                <w:rFonts w:ascii="Calibri Light"/>
                                <w:color w:val="000080"/>
                                <w:sz w:val="20"/>
                                <w:lang w:val="en-US"/>
                              </w:rPr>
                              <w:t>++</w:t>
                            </w:r>
                            <w:r w:rsidRPr="00FD2451">
                              <w:rPr>
                                <w:rFonts w:ascii="Calibri Light"/>
                                <w:sz w:val="20"/>
                                <w:lang w:val="en-US"/>
                              </w:rPr>
                              <w:t>itr</w:t>
                            </w:r>
                            <w:r w:rsidRPr="00FD2451">
                              <w:rPr>
                                <w:rFonts w:ascii="Calibri Light"/>
                                <w:color w:val="00008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14:paraId="066178FC" w14:textId="77777777" w:rsidR="006038D2" w:rsidRPr="00FD2451" w:rsidRDefault="00000000">
                            <w:pPr>
                              <w:spacing w:before="68"/>
                              <w:ind w:left="429"/>
                              <w:rPr>
                                <w:rFonts w:ascii="Calibri Light" w:hint="eastAsia"/>
                                <w:sz w:val="20"/>
                                <w:lang w:val="en-US"/>
                              </w:rPr>
                            </w:pPr>
                            <w:r w:rsidRPr="00FD2451">
                              <w:rPr>
                                <w:rFonts w:ascii="Calibri Light"/>
                                <w:color w:val="000080"/>
                                <w:w w:val="99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646B15EA" w14:textId="77777777" w:rsidR="006038D2" w:rsidRPr="00FD2451" w:rsidRDefault="00000000">
                            <w:pPr>
                              <w:spacing w:before="68"/>
                              <w:ind w:left="28"/>
                              <w:rPr>
                                <w:rFonts w:ascii="Calibri Light" w:hint="eastAsia"/>
                                <w:sz w:val="20"/>
                                <w:lang w:val="en-US"/>
                              </w:rPr>
                            </w:pPr>
                            <w:r w:rsidRPr="00FD2451">
                              <w:rPr>
                                <w:rFonts w:ascii="Calibri Light"/>
                                <w:color w:val="000080"/>
                                <w:w w:val="99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7B349EF3" w14:textId="77777777" w:rsidR="006038D2" w:rsidRPr="00FD2451" w:rsidRDefault="00000000">
                            <w:pPr>
                              <w:spacing w:before="67"/>
                              <w:ind w:left="28"/>
                              <w:rPr>
                                <w:rFonts w:ascii="Calibri Light" w:hint="eastAsia"/>
                                <w:sz w:val="20"/>
                                <w:lang w:val="en-US"/>
                              </w:rPr>
                            </w:pPr>
                            <w:r w:rsidRPr="00FD2451">
                              <w:rPr>
                                <w:rFonts w:ascii="Calibri Light"/>
                                <w:color w:val="8000FF"/>
                                <w:sz w:val="20"/>
                                <w:lang w:val="en-US"/>
                              </w:rPr>
                              <w:t xml:space="preserve">void </w:t>
                            </w:r>
                            <w:r w:rsidRPr="00FD2451">
                              <w:rPr>
                                <w:rFonts w:ascii="Calibri Light"/>
                                <w:sz w:val="20"/>
                                <w:lang w:val="en-US"/>
                              </w:rPr>
                              <w:t>main</w:t>
                            </w:r>
                            <w:r w:rsidRPr="00FD2451">
                              <w:rPr>
                                <w:rFonts w:ascii="Calibri Light"/>
                                <w:color w:val="000080"/>
                                <w:sz w:val="20"/>
                                <w:lang w:val="en-US"/>
                              </w:rPr>
                              <w:t>(){</w:t>
                            </w:r>
                          </w:p>
                          <w:p w14:paraId="2CC2D487" w14:textId="77777777" w:rsidR="006038D2" w:rsidRPr="00FD2451" w:rsidRDefault="00000000">
                            <w:pPr>
                              <w:spacing w:before="68" w:line="307" w:lineRule="auto"/>
                              <w:ind w:left="431" w:right="2363" w:hanging="404"/>
                              <w:rPr>
                                <w:rFonts w:ascii="Calibri Light" w:hAnsi="Calibri Light"/>
                                <w:sz w:val="20"/>
                                <w:lang w:val="en-US"/>
                              </w:rPr>
                            </w:pPr>
                            <w:r w:rsidRPr="00FD2451">
                              <w:rPr>
                                <w:rFonts w:ascii="Calibri Light" w:hAnsi="Calibri Light"/>
                                <w:sz w:val="20"/>
                                <w:lang w:val="en-US"/>
                              </w:rPr>
                              <w:t>vector</w:t>
                            </w:r>
                            <w:r w:rsidRPr="00FD2451">
                              <w:rPr>
                                <w:rFonts w:ascii="Calibri Light" w:hAnsi="Calibri Light"/>
                                <w:color w:val="000080"/>
                                <w:sz w:val="20"/>
                                <w:lang w:val="en-US"/>
                              </w:rPr>
                              <w:t>&lt;</w:t>
                            </w:r>
                            <w:r w:rsidRPr="00FD2451">
                              <w:rPr>
                                <w:rFonts w:ascii="Calibri Light" w:hAnsi="Calibri Light"/>
                                <w:sz w:val="20"/>
                                <w:lang w:val="en-US"/>
                              </w:rPr>
                              <w:t>string</w:t>
                            </w:r>
                            <w:r w:rsidRPr="00FD2451">
                              <w:rPr>
                                <w:rFonts w:ascii="Calibri Light" w:hAnsi="Calibri Light"/>
                                <w:color w:val="000080"/>
                                <w:sz w:val="20"/>
                                <w:lang w:val="en-US"/>
                              </w:rPr>
                              <w:t xml:space="preserve">&gt; </w:t>
                            </w:r>
                            <w:r w:rsidRPr="00FD2451">
                              <w:rPr>
                                <w:rFonts w:ascii="Calibri Light" w:hAnsi="Calibri Light"/>
                                <w:sz w:val="20"/>
                                <w:lang w:val="en-US"/>
                              </w:rPr>
                              <w:t>vec</w:t>
                            </w:r>
                            <w:r w:rsidRPr="00FD2451">
                              <w:rPr>
                                <w:rFonts w:ascii="Calibri Light" w:hAnsi="Calibri Light"/>
                                <w:color w:val="000080"/>
                                <w:sz w:val="20"/>
                                <w:lang w:val="en-US"/>
                              </w:rPr>
                              <w:t>(</w:t>
                            </w:r>
                            <w:r w:rsidRPr="00FD2451">
                              <w:rPr>
                                <w:rFonts w:ascii="Calibri Light" w:hAnsi="Calibri Light"/>
                                <w:sz w:val="20"/>
                                <w:lang w:val="en-US"/>
                              </w:rPr>
                              <w:t>“c</w:t>
                            </w:r>
                            <w:r w:rsidRPr="00FD2451">
                              <w:rPr>
                                <w:rFonts w:ascii="Calibri Light" w:hAnsi="Calibri Light"/>
                                <w:color w:val="000080"/>
                                <w:sz w:val="20"/>
                                <w:lang w:val="en-US"/>
                              </w:rPr>
                              <w:t>++</w:t>
                            </w:r>
                            <w:r w:rsidRPr="00FD2451">
                              <w:rPr>
                                <w:rFonts w:ascii="Calibri Light" w:hAnsi="Calibri Light"/>
                                <w:sz w:val="20"/>
                                <w:lang w:val="en-US"/>
                              </w:rPr>
                              <w:t>”</w:t>
                            </w:r>
                            <w:r w:rsidRPr="00FD2451">
                              <w:rPr>
                                <w:rFonts w:ascii="Calibri Light" w:hAnsi="Calibri Light"/>
                                <w:color w:val="000080"/>
                                <w:sz w:val="20"/>
                                <w:lang w:val="en-US"/>
                              </w:rPr>
                              <w:t xml:space="preserve">, </w:t>
                            </w:r>
                            <w:r w:rsidRPr="00FD2451">
                              <w:rPr>
                                <w:rFonts w:ascii="Calibri Light" w:hAnsi="Calibri Light"/>
                                <w:sz w:val="20"/>
                                <w:lang w:val="en-US"/>
                              </w:rPr>
                              <w:t>“c#”</w:t>
                            </w:r>
                            <w:r w:rsidRPr="00FD2451">
                              <w:rPr>
                                <w:rFonts w:ascii="Calibri Light" w:hAnsi="Calibri Light"/>
                                <w:color w:val="000080"/>
                                <w:sz w:val="20"/>
                                <w:lang w:val="en-US"/>
                              </w:rPr>
                              <w:t>,</w:t>
                            </w:r>
                            <w:r w:rsidRPr="00FD2451">
                              <w:rPr>
                                <w:rFonts w:ascii="Calibri Light" w:hAnsi="Calibri Light"/>
                                <w:sz w:val="20"/>
                                <w:lang w:val="en-US"/>
                              </w:rPr>
                              <w:t>”php”</w:t>
                            </w:r>
                            <w:r w:rsidRPr="00FD2451">
                              <w:rPr>
                                <w:rFonts w:ascii="Calibri Light" w:hAnsi="Calibri Light"/>
                                <w:color w:val="000080"/>
                                <w:sz w:val="20"/>
                                <w:lang w:val="en-US"/>
                              </w:rPr>
                              <w:t>,</w:t>
                            </w:r>
                            <w:r w:rsidRPr="00FD2451">
                              <w:rPr>
                                <w:rFonts w:ascii="Calibri Light" w:hAnsi="Calibri Light"/>
                                <w:sz w:val="20"/>
                                <w:lang w:val="en-US"/>
                              </w:rPr>
                              <w:t>”lua”</w:t>
                            </w:r>
                            <w:r w:rsidRPr="00FD2451">
                              <w:rPr>
                                <w:rFonts w:ascii="Calibri Light" w:hAnsi="Calibri Light"/>
                                <w:color w:val="000080"/>
                                <w:sz w:val="20"/>
                                <w:lang w:val="en-US"/>
                              </w:rPr>
                              <w:t>,</w:t>
                            </w:r>
                            <w:r w:rsidRPr="00FD2451">
                              <w:rPr>
                                <w:rFonts w:ascii="Calibri Light" w:hAnsi="Calibri Light"/>
                                <w:sz w:val="20"/>
                                <w:lang w:val="en-US"/>
                              </w:rPr>
                              <w:t>”java”</w:t>
                            </w:r>
                            <w:r w:rsidRPr="00FD2451">
                              <w:rPr>
                                <w:rFonts w:ascii="Calibri Light" w:hAnsi="Calibri Light"/>
                                <w:color w:val="000080"/>
                                <w:sz w:val="20"/>
                                <w:lang w:val="en-US"/>
                              </w:rPr>
                              <w:t xml:space="preserve">); </w:t>
                            </w:r>
                            <w:r w:rsidRPr="00FD2451">
                              <w:rPr>
                                <w:rFonts w:ascii="Calibri Light" w:hAnsi="Calibri Light"/>
                                <w:sz w:val="20"/>
                                <w:lang w:val="en-US"/>
                              </w:rPr>
                              <w:t>scan_delete</w:t>
                            </w:r>
                            <w:r w:rsidRPr="00FD2451">
                              <w:rPr>
                                <w:rFonts w:ascii="Calibri Light" w:hAnsi="Calibri Light"/>
                                <w:color w:val="000080"/>
                                <w:sz w:val="20"/>
                                <w:lang w:val="en-US"/>
                              </w:rPr>
                              <w:t>(</w:t>
                            </w:r>
                            <w:r w:rsidRPr="00FD2451">
                              <w:rPr>
                                <w:rFonts w:ascii="Calibri Light" w:hAnsi="Calibri Light"/>
                                <w:sz w:val="20"/>
                                <w:lang w:val="en-US"/>
                              </w:rPr>
                              <w:t>vec</w:t>
                            </w:r>
                            <w:r w:rsidRPr="00FD2451">
                              <w:rPr>
                                <w:rFonts w:ascii="Calibri Light" w:hAnsi="Calibri Light"/>
                                <w:color w:val="000080"/>
                                <w:sz w:val="20"/>
                                <w:lang w:val="en-US"/>
                              </w:rPr>
                              <w:t>,</w:t>
                            </w:r>
                            <w:r w:rsidRPr="00FD2451">
                              <w:rPr>
                                <w:rFonts w:ascii="Calibri Light" w:hAnsi="Calibri Light"/>
                                <w:sz w:val="20"/>
                                <w:lang w:val="en-US"/>
                              </w:rPr>
                              <w:t>”php”</w:t>
                            </w:r>
                            <w:r w:rsidRPr="00FD2451">
                              <w:rPr>
                                <w:rFonts w:ascii="Calibri Light" w:hAnsi="Calibri Light"/>
                                <w:color w:val="000080"/>
                                <w:sz w:val="20"/>
                                <w:lang w:val="en-US"/>
                              </w:rPr>
                              <w:t>);</w:t>
                            </w:r>
                          </w:p>
                          <w:p w14:paraId="49600972" w14:textId="77777777" w:rsidR="006038D2" w:rsidRDefault="00000000">
                            <w:pPr>
                              <w:spacing w:line="244" w:lineRule="exact"/>
                              <w:ind w:left="28"/>
                              <w:rPr>
                                <w:rFonts w:ascii="Calibri Light" w:hint="eastAsia"/>
                                <w:sz w:val="20"/>
                              </w:rPr>
                            </w:pPr>
                            <w:r>
                              <w:rPr>
                                <w:rFonts w:ascii="Calibri Light"/>
                                <w:color w:val="000080"/>
                                <w:w w:val="99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0A71F312" id="文本框 3" o:spid="_x0000_s1027" type="#_x0000_t202" style="position:absolute;left:0;text-align:left;margin-left:88.55pt;margin-top:16.6pt;width:418.3pt;height:202.85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" fillcolor="#e4e4e4" stroked="f">
                <v:textbox inset="0,0,0,0">
                  <w:txbxContent>
                    <w:p w14:paraId="5ADCB9A1" w14:textId="77777777" w:rsidR="006038D2" w:rsidRPr="00FD2451" w:rsidRDefault="00000000">
                      <w:pPr>
                        <w:spacing w:before="32"/>
                        <w:ind w:left="28"/>
                        <w:rPr>
                          <w:rFonts w:ascii="Calibri Light" w:hint="eastAsia"/>
                          <w:sz w:val="20"/>
                          <w:lang w:val="en-US"/>
                        </w:rPr>
                      </w:pPr>
                      <w:r w:rsidRPr="00FD2451">
                        <w:rPr>
                          <w:rFonts w:ascii="Calibri Light"/>
                          <w:color w:val="0000FF"/>
                          <w:sz w:val="20"/>
                          <w:lang w:val="en-US"/>
                        </w:rPr>
                        <w:t xml:space="preserve">using namespace </w:t>
                      </w:r>
                      <w:r w:rsidRPr="00FD2451">
                        <w:rPr>
                          <w:rFonts w:ascii="Calibri Light"/>
                          <w:sz w:val="20"/>
                          <w:lang w:val="en-US"/>
                        </w:rPr>
                        <w:t>std</w:t>
                      </w:r>
                      <w:r w:rsidRPr="00FD2451">
                        <w:rPr>
                          <w:rFonts w:ascii="Calibri Light"/>
                          <w:color w:val="000080"/>
                          <w:sz w:val="20"/>
                          <w:lang w:val="en-US"/>
                        </w:rPr>
                        <w:t>;</w:t>
                      </w:r>
                    </w:p>
                    <w:p w14:paraId="60CA2B34" w14:textId="77777777" w:rsidR="006038D2" w:rsidRPr="00FD2451" w:rsidRDefault="00000000">
                      <w:pPr>
                        <w:spacing w:before="69" w:line="307" w:lineRule="auto"/>
                        <w:ind w:left="230" w:right="2363" w:hanging="202"/>
                        <w:rPr>
                          <w:rFonts w:ascii="Calibri Light" w:hint="eastAsia"/>
                          <w:sz w:val="20"/>
                          <w:lang w:val="en-US"/>
                        </w:rPr>
                      </w:pPr>
                      <w:r w:rsidRPr="00FD2451">
                        <w:rPr>
                          <w:rFonts w:ascii="Calibri Light"/>
                          <w:color w:val="8000FF"/>
                          <w:sz w:val="20"/>
                          <w:lang w:val="en-US"/>
                        </w:rPr>
                        <w:t xml:space="preserve">void </w:t>
                      </w:r>
                      <w:r w:rsidRPr="00FD2451">
                        <w:rPr>
                          <w:rFonts w:ascii="Calibri Light"/>
                          <w:sz w:val="20"/>
                          <w:lang w:val="en-US"/>
                        </w:rPr>
                        <w:t>scan_delete</w:t>
                      </w:r>
                      <w:r w:rsidRPr="00FD2451">
                        <w:rPr>
                          <w:rFonts w:ascii="Calibri Light"/>
                          <w:color w:val="000080"/>
                          <w:sz w:val="20"/>
                          <w:lang w:val="en-US"/>
                        </w:rPr>
                        <w:t>(</w:t>
                      </w:r>
                      <w:r w:rsidRPr="00FD2451">
                        <w:rPr>
                          <w:rFonts w:ascii="Calibri Light"/>
                          <w:sz w:val="20"/>
                          <w:lang w:val="en-US"/>
                        </w:rPr>
                        <w:t>vector</w:t>
                      </w:r>
                      <w:r w:rsidRPr="00FD2451">
                        <w:rPr>
                          <w:rFonts w:ascii="Calibri Light"/>
                          <w:color w:val="000080"/>
                          <w:sz w:val="20"/>
                          <w:lang w:val="en-US"/>
                        </w:rPr>
                        <w:t>&lt;</w:t>
                      </w:r>
                      <w:r w:rsidRPr="00FD2451">
                        <w:rPr>
                          <w:rFonts w:ascii="Calibri Light"/>
                          <w:sz w:val="20"/>
                          <w:lang w:val="en-US"/>
                        </w:rPr>
                        <w:t>string</w:t>
                      </w:r>
                      <w:r w:rsidRPr="00FD2451">
                        <w:rPr>
                          <w:rFonts w:ascii="Calibri Light"/>
                          <w:color w:val="000080"/>
                          <w:sz w:val="20"/>
                          <w:lang w:val="en-US"/>
                        </w:rPr>
                        <w:t xml:space="preserve">&gt;&amp; </w:t>
                      </w:r>
                      <w:r w:rsidRPr="00FD2451">
                        <w:rPr>
                          <w:rFonts w:ascii="Calibri Light"/>
                          <w:sz w:val="20"/>
                          <w:lang w:val="en-US"/>
                        </w:rPr>
                        <w:t>vec</w:t>
                      </w:r>
                      <w:r w:rsidRPr="00FD2451">
                        <w:rPr>
                          <w:rFonts w:ascii="Calibri Light"/>
                          <w:color w:val="000080"/>
                          <w:sz w:val="20"/>
                          <w:lang w:val="en-US"/>
                        </w:rPr>
                        <w:t>,</w:t>
                      </w:r>
                      <w:r w:rsidRPr="00FD2451">
                        <w:rPr>
                          <w:rFonts w:ascii="Calibri Light"/>
                          <w:color w:val="8000FF"/>
                          <w:sz w:val="20"/>
                          <w:lang w:val="en-US"/>
                        </w:rPr>
                        <w:t>const char</w:t>
                      </w:r>
                      <w:r w:rsidRPr="00FD2451">
                        <w:rPr>
                          <w:rFonts w:ascii="Calibri Light"/>
                          <w:color w:val="000080"/>
                          <w:sz w:val="20"/>
                          <w:lang w:val="en-US"/>
                        </w:rPr>
                        <w:t xml:space="preserve">* </w:t>
                      </w:r>
                      <w:r w:rsidRPr="00FD2451">
                        <w:rPr>
                          <w:rFonts w:ascii="Calibri Light"/>
                          <w:sz w:val="20"/>
                          <w:lang w:val="en-US"/>
                        </w:rPr>
                        <w:t>del_item</w:t>
                      </w:r>
                      <w:r w:rsidRPr="00FD2451">
                        <w:rPr>
                          <w:rFonts w:ascii="Calibri Light"/>
                          <w:color w:val="000080"/>
                          <w:sz w:val="20"/>
                          <w:lang w:val="en-US"/>
                        </w:rPr>
                        <w:t xml:space="preserve">){ </w:t>
                      </w:r>
                      <w:r w:rsidRPr="00FD2451">
                        <w:rPr>
                          <w:rFonts w:ascii="Calibri Light"/>
                          <w:sz w:val="20"/>
                          <w:lang w:val="en-US"/>
                        </w:rPr>
                        <w:t>vector</w:t>
                      </w:r>
                      <w:r w:rsidRPr="00FD2451">
                        <w:rPr>
                          <w:rFonts w:ascii="Calibri Light"/>
                          <w:color w:val="000080"/>
                          <w:sz w:val="20"/>
                          <w:lang w:val="en-US"/>
                        </w:rPr>
                        <w:t>&lt;</w:t>
                      </w:r>
                      <w:r w:rsidRPr="00FD2451">
                        <w:rPr>
                          <w:rFonts w:ascii="Calibri Light"/>
                          <w:sz w:val="20"/>
                          <w:lang w:val="en-US"/>
                        </w:rPr>
                        <w:t>string</w:t>
                      </w:r>
                      <w:r w:rsidRPr="00FD2451">
                        <w:rPr>
                          <w:rFonts w:ascii="Calibri Light"/>
                          <w:color w:val="000080"/>
                          <w:sz w:val="20"/>
                          <w:lang w:val="en-US"/>
                        </w:rPr>
                        <w:t>&gt;::</w:t>
                      </w:r>
                      <w:r w:rsidRPr="00FD2451">
                        <w:rPr>
                          <w:rFonts w:ascii="Calibri Light"/>
                          <w:sz w:val="20"/>
                          <w:lang w:val="en-US"/>
                        </w:rPr>
                        <w:t>iterator itr</w:t>
                      </w:r>
                      <w:r w:rsidRPr="00FD2451">
                        <w:rPr>
                          <w:rFonts w:ascii="Calibri Light"/>
                          <w:color w:val="000080"/>
                          <w:sz w:val="20"/>
                          <w:lang w:val="en-US"/>
                        </w:rPr>
                        <w:t>=</w:t>
                      </w:r>
                      <w:r w:rsidRPr="00FD2451">
                        <w:rPr>
                          <w:rFonts w:ascii="Calibri Light"/>
                          <w:sz w:val="20"/>
                          <w:lang w:val="en-US"/>
                        </w:rPr>
                        <w:t>vec</w:t>
                      </w:r>
                      <w:r w:rsidRPr="00FD2451">
                        <w:rPr>
                          <w:rFonts w:ascii="Calibri Light"/>
                          <w:color w:val="000080"/>
                          <w:sz w:val="20"/>
                          <w:lang w:val="en-US"/>
                        </w:rPr>
                        <w:t>.</w:t>
                      </w:r>
                      <w:r w:rsidRPr="00FD2451">
                        <w:rPr>
                          <w:rFonts w:ascii="Calibri Light"/>
                          <w:sz w:val="20"/>
                          <w:lang w:val="en-US"/>
                        </w:rPr>
                        <w:t>begin</w:t>
                      </w:r>
                      <w:r w:rsidRPr="00FD2451">
                        <w:rPr>
                          <w:rFonts w:ascii="Calibri Light"/>
                          <w:color w:val="000080"/>
                          <w:sz w:val="20"/>
                          <w:lang w:val="en-US"/>
                        </w:rPr>
                        <w:t>();</w:t>
                      </w:r>
                    </w:p>
                    <w:p w14:paraId="46E8624D" w14:textId="77777777" w:rsidR="006038D2" w:rsidRPr="00FD2451" w:rsidRDefault="00000000">
                      <w:pPr>
                        <w:spacing w:line="307" w:lineRule="auto"/>
                        <w:ind w:left="827" w:right="5570" w:hanging="399"/>
                        <w:rPr>
                          <w:rFonts w:ascii="Calibri Light" w:hint="eastAsia"/>
                          <w:sz w:val="20"/>
                          <w:lang w:val="en-US"/>
                        </w:rPr>
                      </w:pPr>
                      <w:r w:rsidRPr="00FD2451">
                        <w:rPr>
                          <w:rFonts w:ascii="Calibri Light"/>
                          <w:color w:val="0000FF"/>
                          <w:sz w:val="20"/>
                          <w:lang w:val="en-US"/>
                        </w:rPr>
                        <w:t>while</w:t>
                      </w:r>
                      <w:r w:rsidRPr="00FD2451">
                        <w:rPr>
                          <w:rFonts w:ascii="Calibri Light"/>
                          <w:color w:val="000080"/>
                          <w:sz w:val="20"/>
                          <w:lang w:val="en-US"/>
                        </w:rPr>
                        <w:t>(</w:t>
                      </w:r>
                      <w:r w:rsidRPr="00FD2451">
                        <w:rPr>
                          <w:rFonts w:ascii="Calibri Light"/>
                          <w:sz w:val="20"/>
                          <w:lang w:val="en-US"/>
                        </w:rPr>
                        <w:t>itr</w:t>
                      </w:r>
                      <w:r w:rsidRPr="00FD2451">
                        <w:rPr>
                          <w:rFonts w:ascii="Calibri Light"/>
                          <w:color w:val="000080"/>
                          <w:sz w:val="20"/>
                          <w:lang w:val="en-US"/>
                        </w:rPr>
                        <w:t xml:space="preserve">!= </w:t>
                      </w:r>
                      <w:r w:rsidRPr="00FD2451">
                        <w:rPr>
                          <w:rFonts w:ascii="Calibri Light"/>
                          <w:sz w:val="20"/>
                          <w:lang w:val="en-US"/>
                        </w:rPr>
                        <w:t>vec</w:t>
                      </w:r>
                      <w:r w:rsidRPr="00FD2451">
                        <w:rPr>
                          <w:rFonts w:ascii="Calibri Light"/>
                          <w:color w:val="000080"/>
                          <w:sz w:val="20"/>
                          <w:lang w:val="en-US"/>
                        </w:rPr>
                        <w:t>.</w:t>
                      </w:r>
                      <w:r w:rsidRPr="00FD2451">
                        <w:rPr>
                          <w:rFonts w:ascii="Calibri Light"/>
                          <w:sz w:val="20"/>
                          <w:lang w:val="en-US"/>
                        </w:rPr>
                        <w:t>end</w:t>
                      </w:r>
                      <w:r w:rsidRPr="00FD2451">
                        <w:rPr>
                          <w:rFonts w:ascii="Calibri Light"/>
                          <w:color w:val="000080"/>
                          <w:sz w:val="20"/>
                          <w:lang w:val="en-US"/>
                        </w:rPr>
                        <w:t xml:space="preserve">()){ </w:t>
                      </w:r>
                      <w:r w:rsidRPr="00FD2451">
                        <w:rPr>
                          <w:rFonts w:ascii="Calibri Light"/>
                          <w:color w:val="0000FF"/>
                          <w:sz w:val="20"/>
                          <w:lang w:val="en-US"/>
                        </w:rPr>
                        <w:t>if</w:t>
                      </w:r>
                      <w:r w:rsidRPr="00FD2451">
                        <w:rPr>
                          <w:rFonts w:ascii="Calibri Light"/>
                          <w:color w:val="000080"/>
                          <w:sz w:val="20"/>
                          <w:lang w:val="en-US"/>
                        </w:rPr>
                        <w:t>(*</w:t>
                      </w:r>
                      <w:r w:rsidRPr="00FD2451">
                        <w:rPr>
                          <w:rFonts w:ascii="Calibri Light"/>
                          <w:sz w:val="20"/>
                          <w:lang w:val="en-US"/>
                        </w:rPr>
                        <w:t>itr</w:t>
                      </w:r>
                      <w:r w:rsidRPr="00FD2451">
                        <w:rPr>
                          <w:rFonts w:ascii="Calibri Light"/>
                          <w:color w:val="000080"/>
                          <w:sz w:val="20"/>
                          <w:lang w:val="en-US"/>
                        </w:rPr>
                        <w:t xml:space="preserve">== </w:t>
                      </w:r>
                      <w:r w:rsidRPr="00FD2451">
                        <w:rPr>
                          <w:rFonts w:ascii="Calibri Light"/>
                          <w:sz w:val="20"/>
                          <w:lang w:val="en-US"/>
                        </w:rPr>
                        <w:t>del_item</w:t>
                      </w:r>
                      <w:r w:rsidRPr="00FD2451">
                        <w:rPr>
                          <w:rFonts w:ascii="Calibri Light"/>
                          <w:color w:val="000080"/>
                          <w:sz w:val="20"/>
                          <w:lang w:val="en-US"/>
                        </w:rPr>
                        <w:t>)</w:t>
                      </w:r>
                    </w:p>
                    <w:p w14:paraId="5C0FF9D7" w14:textId="77777777" w:rsidR="006038D2" w:rsidRPr="00FD2451" w:rsidRDefault="00000000">
                      <w:pPr>
                        <w:spacing w:line="243" w:lineRule="exact"/>
                        <w:ind w:left="1231"/>
                        <w:rPr>
                          <w:rFonts w:ascii="Calibri Light" w:hint="eastAsia"/>
                          <w:sz w:val="20"/>
                          <w:lang w:val="en-US"/>
                        </w:rPr>
                      </w:pPr>
                      <w:r w:rsidRPr="00FD2451">
                        <w:rPr>
                          <w:rFonts w:ascii="Calibri Light"/>
                          <w:sz w:val="20"/>
                          <w:lang w:val="en-US"/>
                        </w:rPr>
                        <w:t>vec</w:t>
                      </w:r>
                      <w:r w:rsidRPr="00FD2451">
                        <w:rPr>
                          <w:rFonts w:ascii="Calibri Light"/>
                          <w:color w:val="000080"/>
                          <w:sz w:val="20"/>
                          <w:lang w:val="en-US"/>
                        </w:rPr>
                        <w:t>.</w:t>
                      </w:r>
                      <w:r w:rsidRPr="00FD2451">
                        <w:rPr>
                          <w:rFonts w:ascii="Calibri Light"/>
                          <w:sz w:val="20"/>
                          <w:lang w:val="en-US"/>
                        </w:rPr>
                        <w:t>erase</w:t>
                      </w:r>
                      <w:r w:rsidRPr="00FD2451">
                        <w:rPr>
                          <w:rFonts w:ascii="Calibri Light"/>
                          <w:color w:val="000080"/>
                          <w:sz w:val="20"/>
                          <w:lang w:val="en-US"/>
                        </w:rPr>
                        <w:t>(</w:t>
                      </w:r>
                      <w:r w:rsidRPr="00FD2451">
                        <w:rPr>
                          <w:rFonts w:ascii="Calibri Light"/>
                          <w:sz w:val="20"/>
                          <w:lang w:val="en-US"/>
                        </w:rPr>
                        <w:t>itr</w:t>
                      </w:r>
                      <w:r w:rsidRPr="00FD2451">
                        <w:rPr>
                          <w:rFonts w:ascii="Calibri Light"/>
                          <w:color w:val="000080"/>
                          <w:sz w:val="20"/>
                          <w:lang w:val="en-US"/>
                        </w:rPr>
                        <w:t>);</w:t>
                      </w:r>
                    </w:p>
                    <w:p w14:paraId="6BF08D16" w14:textId="77777777" w:rsidR="006038D2" w:rsidRPr="00FD2451" w:rsidRDefault="00000000">
                      <w:pPr>
                        <w:spacing w:before="67"/>
                        <w:ind w:left="827"/>
                        <w:rPr>
                          <w:rFonts w:ascii="Calibri Light" w:hint="eastAsia"/>
                          <w:sz w:val="20"/>
                          <w:lang w:val="en-US"/>
                        </w:rPr>
                      </w:pPr>
                      <w:r w:rsidRPr="00FD2451">
                        <w:rPr>
                          <w:rFonts w:ascii="Calibri Light"/>
                          <w:color w:val="000080"/>
                          <w:sz w:val="20"/>
                          <w:lang w:val="en-US"/>
                        </w:rPr>
                        <w:t>++</w:t>
                      </w:r>
                      <w:r w:rsidRPr="00FD2451">
                        <w:rPr>
                          <w:rFonts w:ascii="Calibri Light"/>
                          <w:sz w:val="20"/>
                          <w:lang w:val="en-US"/>
                        </w:rPr>
                        <w:t>itr</w:t>
                      </w:r>
                      <w:r w:rsidRPr="00FD2451">
                        <w:rPr>
                          <w:rFonts w:ascii="Calibri Light"/>
                          <w:color w:val="000080"/>
                          <w:sz w:val="20"/>
                          <w:lang w:val="en-US"/>
                        </w:rPr>
                        <w:t>;</w:t>
                      </w:r>
                    </w:p>
                    <w:p w14:paraId="066178FC" w14:textId="77777777" w:rsidR="006038D2" w:rsidRPr="00FD2451" w:rsidRDefault="00000000">
                      <w:pPr>
                        <w:spacing w:before="68"/>
                        <w:ind w:left="429"/>
                        <w:rPr>
                          <w:rFonts w:ascii="Calibri Light" w:hint="eastAsia"/>
                          <w:sz w:val="20"/>
                          <w:lang w:val="en-US"/>
                        </w:rPr>
                      </w:pPr>
                      <w:r w:rsidRPr="00FD2451">
                        <w:rPr>
                          <w:rFonts w:ascii="Calibri Light"/>
                          <w:color w:val="000080"/>
                          <w:w w:val="99"/>
                          <w:sz w:val="20"/>
                          <w:lang w:val="en-US"/>
                        </w:rPr>
                        <w:t>}</w:t>
                      </w:r>
                    </w:p>
                    <w:p w14:paraId="646B15EA" w14:textId="77777777" w:rsidR="006038D2" w:rsidRPr="00FD2451" w:rsidRDefault="00000000">
                      <w:pPr>
                        <w:spacing w:before="68"/>
                        <w:ind w:left="28"/>
                        <w:rPr>
                          <w:rFonts w:ascii="Calibri Light" w:hint="eastAsia"/>
                          <w:sz w:val="20"/>
                          <w:lang w:val="en-US"/>
                        </w:rPr>
                      </w:pPr>
                      <w:r w:rsidRPr="00FD2451">
                        <w:rPr>
                          <w:rFonts w:ascii="Calibri Light"/>
                          <w:color w:val="000080"/>
                          <w:w w:val="99"/>
                          <w:sz w:val="20"/>
                          <w:lang w:val="en-US"/>
                        </w:rPr>
                        <w:t>}</w:t>
                      </w:r>
                    </w:p>
                    <w:p w14:paraId="7B349EF3" w14:textId="77777777" w:rsidR="006038D2" w:rsidRPr="00FD2451" w:rsidRDefault="00000000">
                      <w:pPr>
                        <w:spacing w:before="67"/>
                        <w:ind w:left="28"/>
                        <w:rPr>
                          <w:rFonts w:ascii="Calibri Light" w:hint="eastAsia"/>
                          <w:sz w:val="20"/>
                          <w:lang w:val="en-US"/>
                        </w:rPr>
                      </w:pPr>
                      <w:r w:rsidRPr="00FD2451">
                        <w:rPr>
                          <w:rFonts w:ascii="Calibri Light"/>
                          <w:color w:val="8000FF"/>
                          <w:sz w:val="20"/>
                          <w:lang w:val="en-US"/>
                        </w:rPr>
                        <w:t xml:space="preserve">void </w:t>
                      </w:r>
                      <w:r w:rsidRPr="00FD2451">
                        <w:rPr>
                          <w:rFonts w:ascii="Calibri Light"/>
                          <w:sz w:val="20"/>
                          <w:lang w:val="en-US"/>
                        </w:rPr>
                        <w:t>main</w:t>
                      </w:r>
                      <w:r w:rsidRPr="00FD2451">
                        <w:rPr>
                          <w:rFonts w:ascii="Calibri Light"/>
                          <w:color w:val="000080"/>
                          <w:sz w:val="20"/>
                          <w:lang w:val="en-US"/>
                        </w:rPr>
                        <w:t>(){</w:t>
                      </w:r>
                    </w:p>
                    <w:p w14:paraId="2CC2D487" w14:textId="77777777" w:rsidR="006038D2" w:rsidRPr="00FD2451" w:rsidRDefault="00000000">
                      <w:pPr>
                        <w:spacing w:before="68" w:line="307" w:lineRule="auto"/>
                        <w:ind w:left="431" w:right="2363" w:hanging="404"/>
                        <w:rPr>
                          <w:rFonts w:ascii="Calibri Light" w:hAnsi="Calibri Light"/>
                          <w:sz w:val="20"/>
                          <w:lang w:val="en-US"/>
                        </w:rPr>
                      </w:pPr>
                      <w:r w:rsidRPr="00FD2451">
                        <w:rPr>
                          <w:rFonts w:ascii="Calibri Light" w:hAnsi="Calibri Light"/>
                          <w:sz w:val="20"/>
                          <w:lang w:val="en-US"/>
                        </w:rPr>
                        <w:t>vector</w:t>
                      </w:r>
                      <w:r w:rsidRPr="00FD2451">
                        <w:rPr>
                          <w:rFonts w:ascii="Calibri Light" w:hAnsi="Calibri Light"/>
                          <w:color w:val="000080"/>
                          <w:sz w:val="20"/>
                          <w:lang w:val="en-US"/>
                        </w:rPr>
                        <w:t>&lt;</w:t>
                      </w:r>
                      <w:r w:rsidRPr="00FD2451">
                        <w:rPr>
                          <w:rFonts w:ascii="Calibri Light" w:hAnsi="Calibri Light"/>
                          <w:sz w:val="20"/>
                          <w:lang w:val="en-US"/>
                        </w:rPr>
                        <w:t>string</w:t>
                      </w:r>
                      <w:r w:rsidRPr="00FD2451">
                        <w:rPr>
                          <w:rFonts w:ascii="Calibri Light" w:hAnsi="Calibri Light"/>
                          <w:color w:val="000080"/>
                          <w:sz w:val="20"/>
                          <w:lang w:val="en-US"/>
                        </w:rPr>
                        <w:t xml:space="preserve">&gt; </w:t>
                      </w:r>
                      <w:r w:rsidRPr="00FD2451">
                        <w:rPr>
                          <w:rFonts w:ascii="Calibri Light" w:hAnsi="Calibri Light"/>
                          <w:sz w:val="20"/>
                          <w:lang w:val="en-US"/>
                        </w:rPr>
                        <w:t>vec</w:t>
                      </w:r>
                      <w:r w:rsidRPr="00FD2451">
                        <w:rPr>
                          <w:rFonts w:ascii="Calibri Light" w:hAnsi="Calibri Light"/>
                          <w:color w:val="000080"/>
                          <w:sz w:val="20"/>
                          <w:lang w:val="en-US"/>
                        </w:rPr>
                        <w:t>(</w:t>
                      </w:r>
                      <w:r w:rsidRPr="00FD2451">
                        <w:rPr>
                          <w:rFonts w:ascii="Calibri Light" w:hAnsi="Calibri Light"/>
                          <w:sz w:val="20"/>
                          <w:lang w:val="en-US"/>
                        </w:rPr>
                        <w:t>“c</w:t>
                      </w:r>
                      <w:r w:rsidRPr="00FD2451">
                        <w:rPr>
                          <w:rFonts w:ascii="Calibri Light" w:hAnsi="Calibri Light"/>
                          <w:color w:val="000080"/>
                          <w:sz w:val="20"/>
                          <w:lang w:val="en-US"/>
                        </w:rPr>
                        <w:t>++</w:t>
                      </w:r>
                      <w:r w:rsidRPr="00FD2451">
                        <w:rPr>
                          <w:rFonts w:ascii="Calibri Light" w:hAnsi="Calibri Light"/>
                          <w:sz w:val="20"/>
                          <w:lang w:val="en-US"/>
                        </w:rPr>
                        <w:t>”</w:t>
                      </w:r>
                      <w:r w:rsidRPr="00FD2451">
                        <w:rPr>
                          <w:rFonts w:ascii="Calibri Light" w:hAnsi="Calibri Light"/>
                          <w:color w:val="000080"/>
                          <w:sz w:val="20"/>
                          <w:lang w:val="en-US"/>
                        </w:rPr>
                        <w:t xml:space="preserve">, </w:t>
                      </w:r>
                      <w:r w:rsidRPr="00FD2451">
                        <w:rPr>
                          <w:rFonts w:ascii="Calibri Light" w:hAnsi="Calibri Light"/>
                          <w:sz w:val="20"/>
                          <w:lang w:val="en-US"/>
                        </w:rPr>
                        <w:t>“c#”</w:t>
                      </w:r>
                      <w:r w:rsidRPr="00FD2451">
                        <w:rPr>
                          <w:rFonts w:ascii="Calibri Light" w:hAnsi="Calibri Light"/>
                          <w:color w:val="000080"/>
                          <w:sz w:val="20"/>
                          <w:lang w:val="en-US"/>
                        </w:rPr>
                        <w:t>,</w:t>
                      </w:r>
                      <w:r w:rsidRPr="00FD2451">
                        <w:rPr>
                          <w:rFonts w:ascii="Calibri Light" w:hAnsi="Calibri Light"/>
                          <w:sz w:val="20"/>
                          <w:lang w:val="en-US"/>
                        </w:rPr>
                        <w:t>”php”</w:t>
                      </w:r>
                      <w:r w:rsidRPr="00FD2451">
                        <w:rPr>
                          <w:rFonts w:ascii="Calibri Light" w:hAnsi="Calibri Light"/>
                          <w:color w:val="000080"/>
                          <w:sz w:val="20"/>
                          <w:lang w:val="en-US"/>
                        </w:rPr>
                        <w:t>,</w:t>
                      </w:r>
                      <w:r w:rsidRPr="00FD2451">
                        <w:rPr>
                          <w:rFonts w:ascii="Calibri Light" w:hAnsi="Calibri Light"/>
                          <w:sz w:val="20"/>
                          <w:lang w:val="en-US"/>
                        </w:rPr>
                        <w:t>”lua”</w:t>
                      </w:r>
                      <w:r w:rsidRPr="00FD2451">
                        <w:rPr>
                          <w:rFonts w:ascii="Calibri Light" w:hAnsi="Calibri Light"/>
                          <w:color w:val="000080"/>
                          <w:sz w:val="20"/>
                          <w:lang w:val="en-US"/>
                        </w:rPr>
                        <w:t>,</w:t>
                      </w:r>
                      <w:r w:rsidRPr="00FD2451">
                        <w:rPr>
                          <w:rFonts w:ascii="Calibri Light" w:hAnsi="Calibri Light"/>
                          <w:sz w:val="20"/>
                          <w:lang w:val="en-US"/>
                        </w:rPr>
                        <w:t>”java”</w:t>
                      </w:r>
                      <w:r w:rsidRPr="00FD2451">
                        <w:rPr>
                          <w:rFonts w:ascii="Calibri Light" w:hAnsi="Calibri Light"/>
                          <w:color w:val="000080"/>
                          <w:sz w:val="20"/>
                          <w:lang w:val="en-US"/>
                        </w:rPr>
                        <w:t xml:space="preserve">); </w:t>
                      </w:r>
                      <w:r w:rsidRPr="00FD2451">
                        <w:rPr>
                          <w:rFonts w:ascii="Calibri Light" w:hAnsi="Calibri Light"/>
                          <w:sz w:val="20"/>
                          <w:lang w:val="en-US"/>
                        </w:rPr>
                        <w:t>scan_delete</w:t>
                      </w:r>
                      <w:r w:rsidRPr="00FD2451">
                        <w:rPr>
                          <w:rFonts w:ascii="Calibri Light" w:hAnsi="Calibri Light"/>
                          <w:color w:val="000080"/>
                          <w:sz w:val="20"/>
                          <w:lang w:val="en-US"/>
                        </w:rPr>
                        <w:t>(</w:t>
                      </w:r>
                      <w:r w:rsidRPr="00FD2451">
                        <w:rPr>
                          <w:rFonts w:ascii="Calibri Light" w:hAnsi="Calibri Light"/>
                          <w:sz w:val="20"/>
                          <w:lang w:val="en-US"/>
                        </w:rPr>
                        <w:t>vec</w:t>
                      </w:r>
                      <w:r w:rsidRPr="00FD2451">
                        <w:rPr>
                          <w:rFonts w:ascii="Calibri Light" w:hAnsi="Calibri Light"/>
                          <w:color w:val="000080"/>
                          <w:sz w:val="20"/>
                          <w:lang w:val="en-US"/>
                        </w:rPr>
                        <w:t>,</w:t>
                      </w:r>
                      <w:r w:rsidRPr="00FD2451">
                        <w:rPr>
                          <w:rFonts w:ascii="Calibri Light" w:hAnsi="Calibri Light"/>
                          <w:sz w:val="20"/>
                          <w:lang w:val="en-US"/>
                        </w:rPr>
                        <w:t>”php”</w:t>
                      </w:r>
                      <w:r w:rsidRPr="00FD2451">
                        <w:rPr>
                          <w:rFonts w:ascii="Calibri Light" w:hAnsi="Calibri Light"/>
                          <w:color w:val="000080"/>
                          <w:sz w:val="20"/>
                          <w:lang w:val="en-US"/>
                        </w:rPr>
                        <w:t>);</w:t>
                      </w:r>
                    </w:p>
                    <w:p w14:paraId="49600972" w14:textId="77777777" w:rsidR="006038D2" w:rsidRDefault="00000000">
                      <w:pPr>
                        <w:spacing w:line="244" w:lineRule="exact"/>
                        <w:ind w:left="28"/>
                        <w:rPr>
                          <w:rFonts w:ascii="Calibri Light" w:hint="eastAsia"/>
                          <w:sz w:val="20"/>
                        </w:rPr>
                      </w:pPr>
                      <w:r>
                        <w:rPr>
                          <w:rFonts w:ascii="Calibri Light"/>
                          <w:color w:val="000080"/>
                          <w:w w:val="99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333333"/>
        </w:rPr>
        <w:t>A</w:t>
      </w:r>
    </w:p>
    <w:p w14:paraId="7E89A0EC" w14:textId="77777777" w:rsidR="006038D2" w:rsidRDefault="00000000">
      <w:pPr>
        <w:pStyle w:val="a3"/>
        <w:spacing w:before="7"/>
        <w:ind w:left="220"/>
        <w:rPr>
          <w:rFonts w:hint="eastAsia"/>
        </w:rPr>
      </w:pPr>
      <w:r>
        <w:rPr>
          <w:color w:val="333333"/>
        </w:rPr>
        <w:t>B</w:t>
      </w:r>
    </w:p>
    <w:p w14:paraId="00EF8762" w14:textId="77777777" w:rsidR="006038D2" w:rsidRDefault="006038D2">
      <w:pPr>
        <w:rPr>
          <w:rFonts w:hint="eastAsia"/>
        </w:rPr>
        <w:sectPr w:rsidR="006038D2">
          <w:footerReference w:type="default" r:id="rId11"/>
          <w:pgSz w:w="11910" w:h="16840"/>
          <w:pgMar w:top="1420" w:right="1580" w:bottom="1200" w:left="1580" w:header="875" w:footer="1009" w:gutter="0"/>
          <w:cols w:space="720"/>
        </w:sectPr>
      </w:pPr>
    </w:p>
    <w:p w14:paraId="002961A5" w14:textId="77777777" w:rsidR="006038D2" w:rsidRDefault="00000000">
      <w:pPr>
        <w:pStyle w:val="a3"/>
        <w:ind w:left="191"/>
        <w:rPr>
          <w:rFonts w:hint="eastAsia"/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114300" distR="114300" wp14:anchorId="57F077E9" wp14:editId="3F350FBE">
                <wp:extent cx="5312410" cy="1189355"/>
                <wp:effectExtent l="0" t="0" r="2540" b="1270"/>
                <wp:docPr id="2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2410" cy="118935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9BBAD8" w14:textId="77777777" w:rsidR="006038D2" w:rsidRPr="00FD2451" w:rsidRDefault="00000000">
                            <w:pPr>
                              <w:spacing w:before="33"/>
                              <w:ind w:left="28"/>
                              <w:rPr>
                                <w:rFonts w:ascii="Calibri Light" w:hint="eastAsia"/>
                                <w:sz w:val="20"/>
                                <w:lang w:val="en-US"/>
                              </w:rPr>
                            </w:pPr>
                            <w:r w:rsidRPr="00FD2451">
                              <w:rPr>
                                <w:rFonts w:ascii="Calibri Light"/>
                                <w:color w:val="8000FF"/>
                                <w:sz w:val="20"/>
                                <w:lang w:val="en-US"/>
                              </w:rPr>
                              <w:t xml:space="preserve">const char </w:t>
                            </w:r>
                            <w:r w:rsidRPr="00FD2451">
                              <w:rPr>
                                <w:rFonts w:ascii="Calibri Light"/>
                                <w:color w:val="000080"/>
                                <w:sz w:val="20"/>
                                <w:lang w:val="en-US"/>
                              </w:rPr>
                              <w:t>*</w:t>
                            </w:r>
                            <w:r w:rsidRPr="00FD2451">
                              <w:rPr>
                                <w:rFonts w:ascii="Calibri Light"/>
                                <w:sz w:val="20"/>
                                <w:lang w:val="en-US"/>
                              </w:rPr>
                              <w:t>getName</w:t>
                            </w:r>
                            <w:r w:rsidRPr="00FD2451">
                              <w:rPr>
                                <w:rFonts w:ascii="Calibri Light"/>
                                <w:color w:val="000080"/>
                                <w:sz w:val="20"/>
                                <w:lang w:val="en-US"/>
                              </w:rPr>
                              <w:t>(){</w:t>
                            </w:r>
                          </w:p>
                          <w:p w14:paraId="4B5BBE3E" w14:textId="77777777" w:rsidR="006038D2" w:rsidRPr="00FD2451" w:rsidRDefault="00000000">
                            <w:pPr>
                              <w:spacing w:before="68"/>
                              <w:ind w:left="230"/>
                              <w:rPr>
                                <w:rFonts w:ascii="Calibri Light" w:hAnsi="Calibri Light"/>
                                <w:sz w:val="20"/>
                                <w:lang w:val="en-US"/>
                              </w:rPr>
                            </w:pPr>
                            <w:r w:rsidRPr="00FD2451">
                              <w:rPr>
                                <w:rFonts w:ascii="Calibri Light" w:hAnsi="Calibri Light"/>
                                <w:color w:val="0000FF"/>
                                <w:sz w:val="20"/>
                                <w:lang w:val="en-US"/>
                              </w:rPr>
                              <w:t xml:space="preserve">return </w:t>
                            </w:r>
                            <w:r w:rsidRPr="00FD2451">
                              <w:rPr>
                                <w:rFonts w:ascii="Calibri Light" w:hAnsi="Calibri Light"/>
                                <w:sz w:val="20"/>
                                <w:lang w:val="en-US"/>
                              </w:rPr>
                              <w:t>“Php Is The Best Language”</w:t>
                            </w:r>
                            <w:r w:rsidRPr="00FD2451">
                              <w:rPr>
                                <w:rFonts w:ascii="Calibri Light" w:hAnsi="Calibri Light"/>
                                <w:color w:val="00008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14:paraId="199E3F32" w14:textId="77777777" w:rsidR="006038D2" w:rsidRPr="00FD2451" w:rsidRDefault="00000000">
                            <w:pPr>
                              <w:spacing w:before="68"/>
                              <w:ind w:left="28"/>
                              <w:rPr>
                                <w:rFonts w:ascii="Calibri Light" w:hint="eastAsia"/>
                                <w:sz w:val="20"/>
                                <w:lang w:val="en-US"/>
                              </w:rPr>
                            </w:pPr>
                            <w:r w:rsidRPr="00FD2451">
                              <w:rPr>
                                <w:rFonts w:ascii="Calibri Light"/>
                                <w:color w:val="000080"/>
                                <w:w w:val="99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66EB1F81" w14:textId="77777777" w:rsidR="006038D2" w:rsidRPr="00FD2451" w:rsidRDefault="00000000">
                            <w:pPr>
                              <w:spacing w:before="68"/>
                              <w:ind w:left="28"/>
                              <w:rPr>
                                <w:rFonts w:ascii="Calibri Light" w:hint="eastAsia"/>
                                <w:sz w:val="20"/>
                                <w:lang w:val="en-US"/>
                              </w:rPr>
                            </w:pPr>
                            <w:r w:rsidRPr="00FD2451">
                              <w:rPr>
                                <w:rFonts w:ascii="Calibri Light"/>
                                <w:color w:val="8000FF"/>
                                <w:sz w:val="20"/>
                                <w:lang w:val="en-US"/>
                              </w:rPr>
                              <w:t xml:space="preserve">void </w:t>
                            </w:r>
                            <w:r w:rsidRPr="00FD2451">
                              <w:rPr>
                                <w:rFonts w:ascii="Calibri Light"/>
                                <w:sz w:val="20"/>
                                <w:lang w:val="en-US"/>
                              </w:rPr>
                              <w:t>main</w:t>
                            </w:r>
                            <w:r w:rsidRPr="00FD2451">
                              <w:rPr>
                                <w:rFonts w:ascii="Calibri Light"/>
                                <w:color w:val="000080"/>
                                <w:sz w:val="20"/>
                                <w:lang w:val="en-US"/>
                              </w:rPr>
                              <w:t>(){</w:t>
                            </w:r>
                          </w:p>
                          <w:p w14:paraId="6524767F" w14:textId="77777777" w:rsidR="006038D2" w:rsidRPr="00FD2451" w:rsidRDefault="00000000">
                            <w:pPr>
                              <w:spacing w:before="67"/>
                              <w:ind w:left="230"/>
                              <w:rPr>
                                <w:rFonts w:ascii="Calibri Light" w:hint="eastAsia"/>
                                <w:sz w:val="20"/>
                                <w:lang w:val="en-US"/>
                              </w:rPr>
                            </w:pPr>
                            <w:r w:rsidRPr="00FD2451">
                              <w:rPr>
                                <w:rFonts w:ascii="Calibri Light"/>
                                <w:sz w:val="20"/>
                                <w:lang w:val="en-US"/>
                              </w:rPr>
                              <w:t>std</w:t>
                            </w:r>
                            <w:r w:rsidRPr="00FD2451">
                              <w:rPr>
                                <w:rFonts w:ascii="Calibri Light"/>
                                <w:color w:val="000080"/>
                                <w:sz w:val="20"/>
                                <w:lang w:val="en-US"/>
                              </w:rPr>
                              <w:t>::</w:t>
                            </w:r>
                            <w:r w:rsidRPr="00FD2451">
                              <w:rPr>
                                <w:rFonts w:ascii="Calibri Light"/>
                                <w:sz w:val="20"/>
                                <w:lang w:val="en-US"/>
                              </w:rPr>
                              <w:t>string _name</w:t>
                            </w:r>
                            <w:r w:rsidRPr="00FD2451">
                              <w:rPr>
                                <w:rFonts w:ascii="Calibri Light"/>
                                <w:color w:val="000080"/>
                                <w:sz w:val="20"/>
                                <w:lang w:val="en-US"/>
                              </w:rPr>
                              <w:t xml:space="preserve">= </w:t>
                            </w:r>
                            <w:r w:rsidRPr="00FD2451">
                              <w:rPr>
                                <w:rFonts w:ascii="Calibri Light"/>
                                <w:sz w:val="20"/>
                                <w:lang w:val="en-US"/>
                              </w:rPr>
                              <w:t>getName</w:t>
                            </w:r>
                            <w:r w:rsidRPr="00FD2451">
                              <w:rPr>
                                <w:rFonts w:ascii="Calibri Light"/>
                                <w:color w:val="000080"/>
                                <w:sz w:val="20"/>
                                <w:lang w:val="en-US"/>
                              </w:rPr>
                              <w:t>();</w:t>
                            </w:r>
                          </w:p>
                          <w:p w14:paraId="42E2CFC9" w14:textId="77777777" w:rsidR="006038D2" w:rsidRDefault="00000000">
                            <w:pPr>
                              <w:spacing w:before="68"/>
                              <w:ind w:left="28"/>
                              <w:rPr>
                                <w:rFonts w:ascii="Calibri Light" w:hint="eastAsia"/>
                                <w:sz w:val="20"/>
                              </w:rPr>
                            </w:pPr>
                            <w:r>
                              <w:rPr>
                                <w:rFonts w:ascii="Calibri Light"/>
                                <w:color w:val="000080"/>
                                <w:w w:val="99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inline>
            </w:drawing>
          </mc:Choice>
          <mc:Fallback>
            <w:pict>
              <v:shape w14:anchorId="57F077E9" id="文本框 4" o:spid="_x0000_s1028" type="#_x0000_t202" style="width:418.3pt;height:9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" fillcolor="#e4e4e4" stroked="f">
                <v:textbox inset="0,0,0,0">
                  <w:txbxContent>
                    <w:p w14:paraId="229BBAD8" w14:textId="77777777" w:rsidR="006038D2" w:rsidRPr="00FD2451" w:rsidRDefault="00000000">
                      <w:pPr>
                        <w:spacing w:before="33"/>
                        <w:ind w:left="28"/>
                        <w:rPr>
                          <w:rFonts w:ascii="Calibri Light" w:hint="eastAsia"/>
                          <w:sz w:val="20"/>
                          <w:lang w:val="en-US"/>
                        </w:rPr>
                      </w:pPr>
                      <w:r w:rsidRPr="00FD2451">
                        <w:rPr>
                          <w:rFonts w:ascii="Calibri Light"/>
                          <w:color w:val="8000FF"/>
                          <w:sz w:val="20"/>
                          <w:lang w:val="en-US"/>
                        </w:rPr>
                        <w:t xml:space="preserve">const char </w:t>
                      </w:r>
                      <w:r w:rsidRPr="00FD2451">
                        <w:rPr>
                          <w:rFonts w:ascii="Calibri Light"/>
                          <w:color w:val="000080"/>
                          <w:sz w:val="20"/>
                          <w:lang w:val="en-US"/>
                        </w:rPr>
                        <w:t>*</w:t>
                      </w:r>
                      <w:r w:rsidRPr="00FD2451">
                        <w:rPr>
                          <w:rFonts w:ascii="Calibri Light"/>
                          <w:sz w:val="20"/>
                          <w:lang w:val="en-US"/>
                        </w:rPr>
                        <w:t>getName</w:t>
                      </w:r>
                      <w:r w:rsidRPr="00FD2451">
                        <w:rPr>
                          <w:rFonts w:ascii="Calibri Light"/>
                          <w:color w:val="000080"/>
                          <w:sz w:val="20"/>
                          <w:lang w:val="en-US"/>
                        </w:rPr>
                        <w:t>(){</w:t>
                      </w:r>
                    </w:p>
                    <w:p w14:paraId="4B5BBE3E" w14:textId="77777777" w:rsidR="006038D2" w:rsidRPr="00FD2451" w:rsidRDefault="00000000">
                      <w:pPr>
                        <w:spacing w:before="68"/>
                        <w:ind w:left="230"/>
                        <w:rPr>
                          <w:rFonts w:ascii="Calibri Light" w:hAnsi="Calibri Light"/>
                          <w:sz w:val="20"/>
                          <w:lang w:val="en-US"/>
                        </w:rPr>
                      </w:pPr>
                      <w:r w:rsidRPr="00FD2451">
                        <w:rPr>
                          <w:rFonts w:ascii="Calibri Light" w:hAnsi="Calibri Light"/>
                          <w:color w:val="0000FF"/>
                          <w:sz w:val="20"/>
                          <w:lang w:val="en-US"/>
                        </w:rPr>
                        <w:t xml:space="preserve">return </w:t>
                      </w:r>
                      <w:r w:rsidRPr="00FD2451">
                        <w:rPr>
                          <w:rFonts w:ascii="Calibri Light" w:hAnsi="Calibri Light"/>
                          <w:sz w:val="20"/>
                          <w:lang w:val="en-US"/>
                        </w:rPr>
                        <w:t>“Php Is The Best Language”</w:t>
                      </w:r>
                      <w:r w:rsidRPr="00FD2451">
                        <w:rPr>
                          <w:rFonts w:ascii="Calibri Light" w:hAnsi="Calibri Light"/>
                          <w:color w:val="000080"/>
                          <w:sz w:val="20"/>
                          <w:lang w:val="en-US"/>
                        </w:rPr>
                        <w:t>;</w:t>
                      </w:r>
                    </w:p>
                    <w:p w14:paraId="199E3F32" w14:textId="77777777" w:rsidR="006038D2" w:rsidRPr="00FD2451" w:rsidRDefault="00000000">
                      <w:pPr>
                        <w:spacing w:before="68"/>
                        <w:ind w:left="28"/>
                        <w:rPr>
                          <w:rFonts w:ascii="Calibri Light" w:hint="eastAsia"/>
                          <w:sz w:val="20"/>
                          <w:lang w:val="en-US"/>
                        </w:rPr>
                      </w:pPr>
                      <w:r w:rsidRPr="00FD2451">
                        <w:rPr>
                          <w:rFonts w:ascii="Calibri Light"/>
                          <w:color w:val="000080"/>
                          <w:w w:val="99"/>
                          <w:sz w:val="20"/>
                          <w:lang w:val="en-US"/>
                        </w:rPr>
                        <w:t>}</w:t>
                      </w:r>
                    </w:p>
                    <w:p w14:paraId="66EB1F81" w14:textId="77777777" w:rsidR="006038D2" w:rsidRPr="00FD2451" w:rsidRDefault="00000000">
                      <w:pPr>
                        <w:spacing w:before="68"/>
                        <w:ind w:left="28"/>
                        <w:rPr>
                          <w:rFonts w:ascii="Calibri Light" w:hint="eastAsia"/>
                          <w:sz w:val="20"/>
                          <w:lang w:val="en-US"/>
                        </w:rPr>
                      </w:pPr>
                      <w:r w:rsidRPr="00FD2451">
                        <w:rPr>
                          <w:rFonts w:ascii="Calibri Light"/>
                          <w:color w:val="8000FF"/>
                          <w:sz w:val="20"/>
                          <w:lang w:val="en-US"/>
                        </w:rPr>
                        <w:t xml:space="preserve">void </w:t>
                      </w:r>
                      <w:r w:rsidRPr="00FD2451">
                        <w:rPr>
                          <w:rFonts w:ascii="Calibri Light"/>
                          <w:sz w:val="20"/>
                          <w:lang w:val="en-US"/>
                        </w:rPr>
                        <w:t>main</w:t>
                      </w:r>
                      <w:r w:rsidRPr="00FD2451">
                        <w:rPr>
                          <w:rFonts w:ascii="Calibri Light"/>
                          <w:color w:val="000080"/>
                          <w:sz w:val="20"/>
                          <w:lang w:val="en-US"/>
                        </w:rPr>
                        <w:t>(){</w:t>
                      </w:r>
                    </w:p>
                    <w:p w14:paraId="6524767F" w14:textId="77777777" w:rsidR="006038D2" w:rsidRPr="00FD2451" w:rsidRDefault="00000000">
                      <w:pPr>
                        <w:spacing w:before="67"/>
                        <w:ind w:left="230"/>
                        <w:rPr>
                          <w:rFonts w:ascii="Calibri Light" w:hint="eastAsia"/>
                          <w:sz w:val="20"/>
                          <w:lang w:val="en-US"/>
                        </w:rPr>
                      </w:pPr>
                      <w:r w:rsidRPr="00FD2451">
                        <w:rPr>
                          <w:rFonts w:ascii="Calibri Light"/>
                          <w:sz w:val="20"/>
                          <w:lang w:val="en-US"/>
                        </w:rPr>
                        <w:t>std</w:t>
                      </w:r>
                      <w:r w:rsidRPr="00FD2451">
                        <w:rPr>
                          <w:rFonts w:ascii="Calibri Light"/>
                          <w:color w:val="000080"/>
                          <w:sz w:val="20"/>
                          <w:lang w:val="en-US"/>
                        </w:rPr>
                        <w:t>::</w:t>
                      </w:r>
                      <w:r w:rsidRPr="00FD2451">
                        <w:rPr>
                          <w:rFonts w:ascii="Calibri Light"/>
                          <w:sz w:val="20"/>
                          <w:lang w:val="en-US"/>
                        </w:rPr>
                        <w:t>string _name</w:t>
                      </w:r>
                      <w:r w:rsidRPr="00FD2451">
                        <w:rPr>
                          <w:rFonts w:ascii="Calibri Light"/>
                          <w:color w:val="000080"/>
                          <w:sz w:val="20"/>
                          <w:lang w:val="en-US"/>
                        </w:rPr>
                        <w:t xml:space="preserve">= </w:t>
                      </w:r>
                      <w:r w:rsidRPr="00FD2451">
                        <w:rPr>
                          <w:rFonts w:ascii="Calibri Light"/>
                          <w:sz w:val="20"/>
                          <w:lang w:val="en-US"/>
                        </w:rPr>
                        <w:t>getName</w:t>
                      </w:r>
                      <w:r w:rsidRPr="00FD2451">
                        <w:rPr>
                          <w:rFonts w:ascii="Calibri Light"/>
                          <w:color w:val="000080"/>
                          <w:sz w:val="20"/>
                          <w:lang w:val="en-US"/>
                        </w:rPr>
                        <w:t>();</w:t>
                      </w:r>
                    </w:p>
                    <w:p w14:paraId="42E2CFC9" w14:textId="77777777" w:rsidR="006038D2" w:rsidRDefault="00000000">
                      <w:pPr>
                        <w:spacing w:before="68"/>
                        <w:ind w:left="28"/>
                        <w:rPr>
                          <w:rFonts w:ascii="Calibri Light" w:hint="eastAsia"/>
                          <w:sz w:val="20"/>
                        </w:rPr>
                      </w:pPr>
                      <w:r>
                        <w:rPr>
                          <w:rFonts w:ascii="Calibri Light"/>
                          <w:color w:val="000080"/>
                          <w:w w:val="99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E939C68" w14:textId="77777777" w:rsidR="006038D2" w:rsidRDefault="006038D2">
      <w:pPr>
        <w:pStyle w:val="a3"/>
        <w:spacing w:before="12"/>
        <w:rPr>
          <w:rFonts w:hint="eastAsia"/>
          <w:sz w:val="19"/>
        </w:rPr>
      </w:pPr>
    </w:p>
    <w:p w14:paraId="0FE4203B" w14:textId="77777777" w:rsidR="006038D2" w:rsidRDefault="00000000">
      <w:pPr>
        <w:pStyle w:val="a3"/>
        <w:spacing w:before="72"/>
        <w:ind w:left="22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71A9CDA7" wp14:editId="1A437382">
                <wp:simplePos x="0" y="0"/>
                <wp:positionH relativeFrom="page">
                  <wp:posOffset>1124585</wp:posOffset>
                </wp:positionH>
                <wp:positionV relativeFrom="paragraph">
                  <wp:posOffset>229235</wp:posOffset>
                </wp:positionV>
                <wp:extent cx="5312410" cy="2576195"/>
                <wp:effectExtent l="0" t="0" r="2540" b="5080"/>
                <wp:wrapTopAndBottom/>
                <wp:docPr id="6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2410" cy="257619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282118" w14:textId="77777777" w:rsidR="006038D2" w:rsidRPr="00FD2451" w:rsidRDefault="00000000">
                            <w:pPr>
                              <w:spacing w:before="32" w:line="307" w:lineRule="auto"/>
                              <w:ind w:left="28" w:right="7564"/>
                              <w:rPr>
                                <w:rFonts w:ascii="Calibri Light" w:hint="eastAsia"/>
                                <w:sz w:val="20"/>
                                <w:lang w:val="en-US"/>
                              </w:rPr>
                            </w:pPr>
                            <w:r w:rsidRPr="00FD2451">
                              <w:rPr>
                                <w:rFonts w:ascii="Calibri Light"/>
                                <w:color w:val="8000FF"/>
                                <w:sz w:val="20"/>
                                <w:lang w:val="en-US"/>
                              </w:rPr>
                              <w:t xml:space="preserve">class </w:t>
                            </w:r>
                            <w:r w:rsidRPr="00FD2451">
                              <w:rPr>
                                <w:rFonts w:ascii="Calibri Light"/>
                                <w:sz w:val="20"/>
                                <w:lang w:val="en-US"/>
                              </w:rPr>
                              <w:t>Car</w:t>
                            </w:r>
                            <w:r w:rsidRPr="00FD2451">
                              <w:rPr>
                                <w:rFonts w:ascii="Calibri Light"/>
                                <w:color w:val="000080"/>
                                <w:sz w:val="20"/>
                                <w:lang w:val="en-US"/>
                              </w:rPr>
                              <w:t xml:space="preserve">{ </w:t>
                            </w:r>
                            <w:r w:rsidRPr="00FD2451">
                              <w:rPr>
                                <w:rFonts w:ascii="Calibri Light"/>
                                <w:color w:val="8000FF"/>
                                <w:sz w:val="20"/>
                                <w:lang w:val="en-US"/>
                              </w:rPr>
                              <w:t>public</w:t>
                            </w:r>
                            <w:r w:rsidRPr="00FD2451">
                              <w:rPr>
                                <w:rFonts w:ascii="Calibri Light"/>
                                <w:color w:val="000080"/>
                                <w:sz w:val="20"/>
                                <w:lang w:val="en-US"/>
                              </w:rPr>
                              <w:t>:</w:t>
                            </w:r>
                          </w:p>
                          <w:p w14:paraId="758A6644" w14:textId="77777777" w:rsidR="006038D2" w:rsidRPr="00FD2451" w:rsidRDefault="00000000">
                            <w:pPr>
                              <w:spacing w:line="307" w:lineRule="auto"/>
                              <w:ind w:left="431" w:right="3862"/>
                              <w:rPr>
                                <w:rFonts w:ascii="Calibri Light" w:hint="eastAsia"/>
                                <w:sz w:val="20"/>
                                <w:lang w:val="en-US"/>
                              </w:rPr>
                            </w:pPr>
                            <w:r w:rsidRPr="00FD2451">
                              <w:rPr>
                                <w:rFonts w:ascii="Calibri Light"/>
                                <w:sz w:val="20"/>
                                <w:lang w:val="en-US"/>
                              </w:rPr>
                              <w:t>Car</w:t>
                            </w:r>
                            <w:r w:rsidRPr="00FD2451">
                              <w:rPr>
                                <w:rFonts w:ascii="Calibri Light"/>
                                <w:color w:val="000080"/>
                                <w:sz w:val="20"/>
                                <w:lang w:val="en-US"/>
                              </w:rPr>
                              <w:t>(</w:t>
                            </w:r>
                            <w:r w:rsidRPr="00FD2451">
                              <w:rPr>
                                <w:rFonts w:ascii="Calibri Light"/>
                                <w:color w:val="8000FF"/>
                                <w:sz w:val="20"/>
                                <w:lang w:val="en-US"/>
                              </w:rPr>
                              <w:t>const char</w:t>
                            </w:r>
                            <w:r w:rsidRPr="00FD2451">
                              <w:rPr>
                                <w:rFonts w:ascii="Calibri Light"/>
                                <w:color w:val="000080"/>
                                <w:sz w:val="20"/>
                                <w:lang w:val="en-US"/>
                              </w:rPr>
                              <w:t xml:space="preserve">* </w:t>
                            </w:r>
                            <w:r w:rsidRPr="00FD2451">
                              <w:rPr>
                                <w:rFonts w:ascii="Calibri Light"/>
                                <w:sz w:val="20"/>
                                <w:lang w:val="en-US"/>
                              </w:rPr>
                              <w:t>name</w:t>
                            </w:r>
                            <w:r w:rsidRPr="00FD2451">
                              <w:rPr>
                                <w:rFonts w:ascii="Calibri Light"/>
                                <w:color w:val="000080"/>
                                <w:sz w:val="20"/>
                                <w:lang w:val="en-US"/>
                              </w:rPr>
                              <w:t>){</w:t>
                            </w:r>
                            <w:r w:rsidRPr="00FD2451">
                              <w:rPr>
                                <w:rFonts w:ascii="Calibri Light"/>
                                <w:sz w:val="20"/>
                                <w:lang w:val="en-US"/>
                              </w:rPr>
                              <w:t>m_Name</w:t>
                            </w:r>
                            <w:r w:rsidRPr="00FD2451">
                              <w:rPr>
                                <w:rFonts w:ascii="Calibri Light"/>
                                <w:color w:val="000080"/>
                                <w:sz w:val="20"/>
                                <w:lang w:val="en-US"/>
                              </w:rPr>
                              <w:t>=</w:t>
                            </w:r>
                            <w:r w:rsidRPr="00FD2451">
                              <w:rPr>
                                <w:rFonts w:ascii="Calibri Light"/>
                                <w:sz w:val="20"/>
                                <w:lang w:val="en-US"/>
                              </w:rPr>
                              <w:t>name</w:t>
                            </w:r>
                            <w:r w:rsidRPr="00FD2451">
                              <w:rPr>
                                <w:rFonts w:ascii="Calibri Light"/>
                                <w:color w:val="000080"/>
                                <w:sz w:val="20"/>
                                <w:lang w:val="en-US"/>
                              </w:rPr>
                              <w:t xml:space="preserve">;} </w:t>
                            </w:r>
                            <w:r w:rsidRPr="00FD2451">
                              <w:rPr>
                                <w:rFonts w:ascii="Calibri Light"/>
                                <w:sz w:val="20"/>
                                <w:lang w:val="en-US"/>
                              </w:rPr>
                              <w:t>std</w:t>
                            </w:r>
                            <w:r w:rsidRPr="00FD2451">
                              <w:rPr>
                                <w:rFonts w:ascii="Calibri Light"/>
                                <w:color w:val="000080"/>
                                <w:sz w:val="20"/>
                                <w:lang w:val="en-US"/>
                              </w:rPr>
                              <w:t>::</w:t>
                            </w:r>
                            <w:r w:rsidRPr="00FD2451">
                              <w:rPr>
                                <w:rFonts w:ascii="Calibri Light"/>
                                <w:sz w:val="20"/>
                                <w:lang w:val="en-US"/>
                              </w:rPr>
                              <w:t>string m_Name</w:t>
                            </w:r>
                            <w:r w:rsidRPr="00FD2451">
                              <w:rPr>
                                <w:rFonts w:ascii="Calibri Light"/>
                                <w:color w:val="00008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14:paraId="598222A8" w14:textId="77777777" w:rsidR="006038D2" w:rsidRPr="00FD2451" w:rsidRDefault="00000000">
                            <w:pPr>
                              <w:spacing w:line="243" w:lineRule="exact"/>
                              <w:ind w:left="28"/>
                              <w:rPr>
                                <w:rFonts w:ascii="Calibri Light" w:hint="eastAsia"/>
                                <w:sz w:val="20"/>
                                <w:lang w:val="en-US"/>
                              </w:rPr>
                            </w:pPr>
                            <w:r w:rsidRPr="00FD2451">
                              <w:rPr>
                                <w:rFonts w:ascii="Calibri Light"/>
                                <w:color w:val="000080"/>
                                <w:sz w:val="20"/>
                                <w:lang w:val="en-US"/>
                              </w:rPr>
                              <w:t>};</w:t>
                            </w:r>
                          </w:p>
                          <w:p w14:paraId="70786CDB" w14:textId="77777777" w:rsidR="006038D2" w:rsidRPr="00FD2451" w:rsidRDefault="006038D2">
                            <w:pPr>
                              <w:pStyle w:val="a3"/>
                              <w:spacing w:before="8"/>
                              <w:rPr>
                                <w:rFonts w:hint="eastAsia"/>
                                <w:sz w:val="29"/>
                                <w:lang w:val="en-US"/>
                              </w:rPr>
                            </w:pPr>
                          </w:p>
                          <w:p w14:paraId="56F507FE" w14:textId="77777777" w:rsidR="006038D2" w:rsidRPr="00FD2451" w:rsidRDefault="00000000">
                            <w:pPr>
                              <w:ind w:left="28"/>
                              <w:rPr>
                                <w:rFonts w:ascii="Calibri Light" w:hint="eastAsia"/>
                                <w:sz w:val="20"/>
                                <w:lang w:val="en-US"/>
                              </w:rPr>
                            </w:pPr>
                            <w:r w:rsidRPr="00FD2451">
                              <w:rPr>
                                <w:rFonts w:ascii="Calibri Light"/>
                                <w:color w:val="8000FF"/>
                                <w:sz w:val="20"/>
                                <w:lang w:val="en-US"/>
                              </w:rPr>
                              <w:t xml:space="preserve">void </w:t>
                            </w:r>
                            <w:r w:rsidRPr="00FD2451">
                              <w:rPr>
                                <w:rFonts w:ascii="Calibri Light"/>
                                <w:sz w:val="20"/>
                                <w:lang w:val="en-US"/>
                              </w:rPr>
                              <w:t>main</w:t>
                            </w:r>
                            <w:r w:rsidRPr="00FD2451">
                              <w:rPr>
                                <w:rFonts w:ascii="Calibri Light"/>
                                <w:color w:val="000080"/>
                                <w:sz w:val="20"/>
                                <w:lang w:val="en-US"/>
                              </w:rPr>
                              <w:t>(){</w:t>
                            </w:r>
                          </w:p>
                          <w:p w14:paraId="11406D9F" w14:textId="77777777" w:rsidR="006038D2" w:rsidRPr="00FD2451" w:rsidRDefault="00000000">
                            <w:pPr>
                              <w:spacing w:before="68"/>
                              <w:ind w:left="431"/>
                              <w:rPr>
                                <w:rFonts w:ascii="Calibri Light" w:hint="eastAsia"/>
                                <w:sz w:val="20"/>
                                <w:lang w:val="en-US"/>
                              </w:rPr>
                            </w:pPr>
                            <w:r w:rsidRPr="00FD2451">
                              <w:rPr>
                                <w:rFonts w:ascii="Calibri Light"/>
                                <w:sz w:val="20"/>
                                <w:lang w:val="en-US"/>
                              </w:rPr>
                              <w:t>std</w:t>
                            </w:r>
                            <w:r w:rsidRPr="00FD2451">
                              <w:rPr>
                                <w:rFonts w:ascii="Calibri Light"/>
                                <w:color w:val="000080"/>
                                <w:sz w:val="20"/>
                                <w:lang w:val="en-US"/>
                              </w:rPr>
                              <w:t>::</w:t>
                            </w:r>
                            <w:r w:rsidRPr="00FD2451">
                              <w:rPr>
                                <w:rFonts w:ascii="Calibri Light"/>
                                <w:sz w:val="20"/>
                                <w:lang w:val="en-US"/>
                              </w:rPr>
                              <w:t>map</w:t>
                            </w:r>
                            <w:r w:rsidRPr="00FD2451">
                              <w:rPr>
                                <w:rFonts w:ascii="Calibri Light"/>
                                <w:color w:val="000080"/>
                                <w:sz w:val="20"/>
                                <w:lang w:val="en-US"/>
                              </w:rPr>
                              <w:t>&lt;</w:t>
                            </w:r>
                            <w:r w:rsidRPr="00FD2451">
                              <w:rPr>
                                <w:rFonts w:ascii="Calibri Light"/>
                                <w:color w:val="8000FF"/>
                                <w:sz w:val="20"/>
                                <w:lang w:val="en-US"/>
                              </w:rPr>
                              <w:t>int</w:t>
                            </w:r>
                            <w:r w:rsidRPr="00FD2451">
                              <w:rPr>
                                <w:rFonts w:ascii="Calibri Light"/>
                                <w:color w:val="000080"/>
                                <w:sz w:val="20"/>
                                <w:lang w:val="en-US"/>
                              </w:rPr>
                              <w:t>,</w:t>
                            </w:r>
                            <w:r w:rsidRPr="00FD2451">
                              <w:rPr>
                                <w:rFonts w:ascii="Calibri Light"/>
                                <w:sz w:val="20"/>
                                <w:lang w:val="en-US"/>
                              </w:rPr>
                              <w:t>Car</w:t>
                            </w:r>
                            <w:r w:rsidRPr="00FD2451">
                              <w:rPr>
                                <w:rFonts w:ascii="Calibri Light"/>
                                <w:color w:val="000080"/>
                                <w:sz w:val="20"/>
                                <w:lang w:val="en-US"/>
                              </w:rPr>
                              <w:t xml:space="preserve">*&gt; </w:t>
                            </w:r>
                            <w:r w:rsidRPr="00FD2451">
                              <w:rPr>
                                <w:rFonts w:ascii="Calibri Light"/>
                                <w:sz w:val="20"/>
                                <w:lang w:val="en-US"/>
                              </w:rPr>
                              <w:t>_map</w:t>
                            </w:r>
                            <w:r w:rsidRPr="00FD2451">
                              <w:rPr>
                                <w:rFonts w:ascii="Calibri Light"/>
                                <w:color w:val="000080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14:paraId="6FBA3823" w14:textId="77777777" w:rsidR="006038D2" w:rsidRPr="00FD2451" w:rsidRDefault="00000000">
                            <w:pPr>
                              <w:spacing w:before="68"/>
                              <w:ind w:left="431"/>
                              <w:rPr>
                                <w:rFonts w:ascii="Calibri Light" w:hAnsi="Calibri Light"/>
                                <w:sz w:val="20"/>
                                <w:lang w:val="en-US"/>
                              </w:rPr>
                            </w:pPr>
                            <w:r w:rsidRPr="00FD2451">
                              <w:rPr>
                                <w:rFonts w:ascii="Calibri Light" w:hAnsi="Calibri Light"/>
                                <w:sz w:val="20"/>
                                <w:lang w:val="en-US"/>
                              </w:rPr>
                              <w:t>_map</w:t>
                            </w:r>
                            <w:r w:rsidRPr="00FD2451">
                              <w:rPr>
                                <w:rFonts w:ascii="Calibri Light" w:hAnsi="Calibri Light"/>
                                <w:color w:val="000080"/>
                                <w:sz w:val="20"/>
                                <w:lang w:val="en-US"/>
                              </w:rPr>
                              <w:t>[</w:t>
                            </w:r>
                            <w:r w:rsidRPr="00FD2451">
                              <w:rPr>
                                <w:rFonts w:ascii="Calibri Light" w:hAnsi="Calibri Light"/>
                                <w:color w:val="FF8000"/>
                                <w:sz w:val="20"/>
                                <w:lang w:val="en-US"/>
                              </w:rPr>
                              <w:t>0</w:t>
                            </w:r>
                            <w:r w:rsidRPr="00FD2451">
                              <w:rPr>
                                <w:rFonts w:ascii="Calibri Light" w:hAnsi="Calibri Light"/>
                                <w:color w:val="000080"/>
                                <w:sz w:val="20"/>
                                <w:lang w:val="en-US"/>
                              </w:rPr>
                              <w:t>]=</w:t>
                            </w:r>
                            <w:r w:rsidRPr="00FD2451">
                              <w:rPr>
                                <w:rFonts w:ascii="Calibri Light" w:hAnsi="Calibri Light"/>
                                <w:color w:val="0000FF"/>
                                <w:sz w:val="20"/>
                                <w:lang w:val="en-US"/>
                              </w:rPr>
                              <w:t>new</w:t>
                            </w:r>
                            <w:r w:rsidRPr="00FD2451">
                              <w:rPr>
                                <w:rFonts w:ascii="Calibri Light" w:hAnsi="Calibri Light"/>
                                <w:color w:val="0000FF"/>
                                <w:spacing w:val="-26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2451">
                              <w:rPr>
                                <w:rFonts w:ascii="Calibri Light" w:hAnsi="Calibri Light"/>
                                <w:sz w:val="20"/>
                                <w:lang w:val="en-US"/>
                              </w:rPr>
                              <w:t>Car</w:t>
                            </w:r>
                            <w:r w:rsidRPr="00FD2451">
                              <w:rPr>
                                <w:rFonts w:ascii="Calibri Light" w:hAnsi="Calibri Light"/>
                                <w:color w:val="000080"/>
                                <w:sz w:val="20"/>
                                <w:lang w:val="en-US"/>
                              </w:rPr>
                              <w:t>(</w:t>
                            </w:r>
                            <w:r w:rsidRPr="00FD2451">
                              <w:rPr>
                                <w:rFonts w:ascii="Calibri Light" w:hAnsi="Calibri Light"/>
                                <w:sz w:val="20"/>
                                <w:lang w:val="en-US"/>
                              </w:rPr>
                              <w:t>“Benz”</w:t>
                            </w:r>
                            <w:r w:rsidRPr="00FD2451">
                              <w:rPr>
                                <w:rFonts w:ascii="Calibri Light" w:hAnsi="Calibri Light"/>
                                <w:color w:val="000080"/>
                                <w:sz w:val="20"/>
                                <w:lang w:val="en-US"/>
                              </w:rPr>
                              <w:t>);</w:t>
                            </w:r>
                          </w:p>
                          <w:p w14:paraId="56088C93" w14:textId="77777777" w:rsidR="006038D2" w:rsidRPr="00FD2451" w:rsidRDefault="00000000">
                            <w:pPr>
                              <w:spacing w:before="68"/>
                              <w:ind w:left="431"/>
                              <w:rPr>
                                <w:rFonts w:ascii="Calibri Light" w:hAnsi="Calibri Light"/>
                                <w:sz w:val="20"/>
                                <w:lang w:val="en-US"/>
                              </w:rPr>
                            </w:pPr>
                            <w:r w:rsidRPr="00FD2451">
                              <w:rPr>
                                <w:rFonts w:ascii="Calibri Light" w:hAnsi="Calibri Light"/>
                                <w:sz w:val="20"/>
                                <w:lang w:val="en-US"/>
                              </w:rPr>
                              <w:t>_map</w:t>
                            </w:r>
                            <w:r w:rsidRPr="00FD2451">
                              <w:rPr>
                                <w:rFonts w:ascii="Calibri Light" w:hAnsi="Calibri Light"/>
                                <w:color w:val="000080"/>
                                <w:sz w:val="20"/>
                                <w:lang w:val="en-US"/>
                              </w:rPr>
                              <w:t>[</w:t>
                            </w:r>
                            <w:r w:rsidRPr="00FD2451">
                              <w:rPr>
                                <w:rFonts w:ascii="Calibri Light" w:hAnsi="Calibri Light"/>
                                <w:color w:val="FF8000"/>
                                <w:sz w:val="20"/>
                                <w:lang w:val="en-US"/>
                              </w:rPr>
                              <w:t>1</w:t>
                            </w:r>
                            <w:r w:rsidRPr="00FD2451">
                              <w:rPr>
                                <w:rFonts w:ascii="Calibri Light" w:hAnsi="Calibri Light"/>
                                <w:color w:val="000080"/>
                                <w:sz w:val="20"/>
                                <w:lang w:val="en-US"/>
                              </w:rPr>
                              <w:t>]=</w:t>
                            </w:r>
                            <w:r w:rsidRPr="00FD2451">
                              <w:rPr>
                                <w:rFonts w:ascii="Calibri Light" w:hAnsi="Calibri Light"/>
                                <w:color w:val="0000FF"/>
                                <w:sz w:val="20"/>
                                <w:lang w:val="en-US"/>
                              </w:rPr>
                              <w:t>new</w:t>
                            </w:r>
                            <w:r w:rsidRPr="00FD2451">
                              <w:rPr>
                                <w:rFonts w:ascii="Calibri Light" w:hAnsi="Calibri Light"/>
                                <w:color w:val="0000FF"/>
                                <w:spacing w:val="-2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2451">
                              <w:rPr>
                                <w:rFonts w:ascii="Calibri Light" w:hAnsi="Calibri Light"/>
                                <w:sz w:val="20"/>
                                <w:lang w:val="en-US"/>
                              </w:rPr>
                              <w:t>Car</w:t>
                            </w:r>
                            <w:r w:rsidRPr="00FD2451">
                              <w:rPr>
                                <w:rFonts w:ascii="Calibri Light" w:hAnsi="Calibri Light"/>
                                <w:color w:val="000080"/>
                                <w:sz w:val="20"/>
                                <w:lang w:val="en-US"/>
                              </w:rPr>
                              <w:t>(</w:t>
                            </w:r>
                            <w:r w:rsidRPr="00FD2451">
                              <w:rPr>
                                <w:rFonts w:ascii="Calibri Light" w:hAnsi="Calibri Light"/>
                                <w:sz w:val="20"/>
                                <w:lang w:val="en-US"/>
                              </w:rPr>
                              <w:t>“Audi”</w:t>
                            </w:r>
                            <w:r w:rsidRPr="00FD2451">
                              <w:rPr>
                                <w:rFonts w:ascii="Calibri Light" w:hAnsi="Calibri Light"/>
                                <w:color w:val="000080"/>
                                <w:sz w:val="20"/>
                                <w:lang w:val="en-US"/>
                              </w:rPr>
                              <w:t>);</w:t>
                            </w:r>
                          </w:p>
                          <w:p w14:paraId="2105D8F8" w14:textId="77777777" w:rsidR="006038D2" w:rsidRPr="00FD2451" w:rsidRDefault="00000000">
                            <w:pPr>
                              <w:spacing w:before="68"/>
                              <w:ind w:left="431"/>
                              <w:rPr>
                                <w:rFonts w:ascii="Calibri Light" w:hAnsi="Calibri Light"/>
                                <w:sz w:val="20"/>
                                <w:lang w:val="en-US"/>
                              </w:rPr>
                            </w:pPr>
                            <w:r w:rsidRPr="00FD2451">
                              <w:rPr>
                                <w:rFonts w:ascii="Calibri Light" w:hAnsi="Calibri Light"/>
                                <w:sz w:val="20"/>
                                <w:lang w:val="en-US"/>
                              </w:rPr>
                              <w:t>_map</w:t>
                            </w:r>
                            <w:r w:rsidRPr="00FD2451">
                              <w:rPr>
                                <w:rFonts w:ascii="Calibri Light" w:hAnsi="Calibri Light"/>
                                <w:color w:val="000080"/>
                                <w:sz w:val="20"/>
                                <w:lang w:val="en-US"/>
                              </w:rPr>
                              <w:t>[</w:t>
                            </w:r>
                            <w:r w:rsidRPr="00FD2451">
                              <w:rPr>
                                <w:rFonts w:ascii="Calibri Light" w:hAnsi="Calibri Light"/>
                                <w:color w:val="FF8000"/>
                                <w:sz w:val="20"/>
                                <w:lang w:val="en-US"/>
                              </w:rPr>
                              <w:t>1</w:t>
                            </w:r>
                            <w:r w:rsidRPr="00FD2451">
                              <w:rPr>
                                <w:rFonts w:ascii="Calibri Light" w:hAnsi="Calibri Light"/>
                                <w:color w:val="000080"/>
                                <w:sz w:val="20"/>
                                <w:lang w:val="en-US"/>
                              </w:rPr>
                              <w:t>]=</w:t>
                            </w:r>
                            <w:r w:rsidRPr="00FD2451">
                              <w:rPr>
                                <w:rFonts w:ascii="Calibri Light" w:hAnsi="Calibri Light"/>
                                <w:color w:val="0000FF"/>
                                <w:sz w:val="20"/>
                                <w:lang w:val="en-US"/>
                              </w:rPr>
                              <w:t>new</w:t>
                            </w:r>
                            <w:r w:rsidRPr="00FD2451">
                              <w:rPr>
                                <w:rFonts w:ascii="Calibri Light" w:hAnsi="Calibri Light"/>
                                <w:color w:val="0000FF"/>
                                <w:spacing w:val="-2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2451">
                              <w:rPr>
                                <w:rFonts w:ascii="Calibri Light" w:hAnsi="Calibri Light"/>
                                <w:sz w:val="20"/>
                                <w:lang w:val="en-US"/>
                              </w:rPr>
                              <w:t>Car</w:t>
                            </w:r>
                            <w:r w:rsidRPr="00FD2451">
                              <w:rPr>
                                <w:rFonts w:ascii="Calibri Light" w:hAnsi="Calibri Light"/>
                                <w:color w:val="000080"/>
                                <w:sz w:val="20"/>
                                <w:lang w:val="en-US"/>
                              </w:rPr>
                              <w:t>(</w:t>
                            </w:r>
                            <w:r w:rsidRPr="00FD2451">
                              <w:rPr>
                                <w:rFonts w:ascii="Calibri Light" w:hAnsi="Calibri Light"/>
                                <w:sz w:val="20"/>
                                <w:lang w:val="en-US"/>
                              </w:rPr>
                              <w:t>“Jeep”</w:t>
                            </w:r>
                            <w:r w:rsidRPr="00FD2451">
                              <w:rPr>
                                <w:rFonts w:ascii="Calibri Light" w:hAnsi="Calibri Light"/>
                                <w:color w:val="000080"/>
                                <w:sz w:val="20"/>
                                <w:lang w:val="en-US"/>
                              </w:rPr>
                              <w:t>);</w:t>
                            </w:r>
                          </w:p>
                          <w:p w14:paraId="78615557" w14:textId="77777777" w:rsidR="006038D2" w:rsidRPr="00FD2451" w:rsidRDefault="00000000">
                            <w:pPr>
                              <w:spacing w:before="68"/>
                              <w:ind w:left="431"/>
                              <w:rPr>
                                <w:rFonts w:ascii="Calibri Light" w:hint="eastAsia"/>
                                <w:sz w:val="20"/>
                                <w:lang w:val="en-US"/>
                              </w:rPr>
                            </w:pPr>
                            <w:r w:rsidRPr="00FD2451">
                              <w:rPr>
                                <w:rFonts w:ascii="Calibri Light"/>
                                <w:sz w:val="20"/>
                                <w:lang w:val="en-US"/>
                              </w:rPr>
                              <w:t>_map</w:t>
                            </w:r>
                            <w:r w:rsidRPr="00FD2451">
                              <w:rPr>
                                <w:rFonts w:ascii="Calibri Light"/>
                                <w:color w:val="000080"/>
                                <w:sz w:val="20"/>
                                <w:lang w:val="en-US"/>
                              </w:rPr>
                              <w:t>.</w:t>
                            </w:r>
                            <w:r w:rsidRPr="00FD2451">
                              <w:rPr>
                                <w:rFonts w:ascii="Calibri Light"/>
                                <w:sz w:val="20"/>
                                <w:lang w:val="en-US"/>
                              </w:rPr>
                              <w:t>clear</w:t>
                            </w:r>
                            <w:r w:rsidRPr="00FD2451">
                              <w:rPr>
                                <w:rFonts w:ascii="Calibri Light"/>
                                <w:color w:val="000080"/>
                                <w:sz w:val="20"/>
                                <w:lang w:val="en-US"/>
                              </w:rPr>
                              <w:t>();</w:t>
                            </w:r>
                          </w:p>
                          <w:p w14:paraId="4913F419" w14:textId="77777777" w:rsidR="006038D2" w:rsidRDefault="00000000">
                            <w:pPr>
                              <w:spacing w:before="68"/>
                              <w:ind w:left="28"/>
                              <w:rPr>
                                <w:rFonts w:ascii="Calibri Light" w:hint="eastAsia"/>
                                <w:sz w:val="20"/>
                              </w:rPr>
                            </w:pPr>
                            <w:r>
                              <w:rPr>
                                <w:rFonts w:ascii="Calibri Light"/>
                                <w:color w:val="000080"/>
                                <w:w w:val="99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71A9CDA7" id="文本框 5" o:spid="_x0000_s1029" type="#_x0000_t202" style="position:absolute;left:0;text-align:left;margin-left:88.55pt;margin-top:18.05pt;width:418.3pt;height:202.85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" fillcolor="#e4e4e4" stroked="f">
                <v:textbox inset="0,0,0,0">
                  <w:txbxContent>
                    <w:p w14:paraId="43282118" w14:textId="77777777" w:rsidR="006038D2" w:rsidRPr="00FD2451" w:rsidRDefault="00000000">
                      <w:pPr>
                        <w:spacing w:before="32" w:line="307" w:lineRule="auto"/>
                        <w:ind w:left="28" w:right="7564"/>
                        <w:rPr>
                          <w:rFonts w:ascii="Calibri Light" w:hint="eastAsia"/>
                          <w:sz w:val="20"/>
                          <w:lang w:val="en-US"/>
                        </w:rPr>
                      </w:pPr>
                      <w:r w:rsidRPr="00FD2451">
                        <w:rPr>
                          <w:rFonts w:ascii="Calibri Light"/>
                          <w:color w:val="8000FF"/>
                          <w:sz w:val="20"/>
                          <w:lang w:val="en-US"/>
                        </w:rPr>
                        <w:t xml:space="preserve">class </w:t>
                      </w:r>
                      <w:r w:rsidRPr="00FD2451">
                        <w:rPr>
                          <w:rFonts w:ascii="Calibri Light"/>
                          <w:sz w:val="20"/>
                          <w:lang w:val="en-US"/>
                        </w:rPr>
                        <w:t>Car</w:t>
                      </w:r>
                      <w:r w:rsidRPr="00FD2451">
                        <w:rPr>
                          <w:rFonts w:ascii="Calibri Light"/>
                          <w:color w:val="000080"/>
                          <w:sz w:val="20"/>
                          <w:lang w:val="en-US"/>
                        </w:rPr>
                        <w:t xml:space="preserve">{ </w:t>
                      </w:r>
                      <w:r w:rsidRPr="00FD2451">
                        <w:rPr>
                          <w:rFonts w:ascii="Calibri Light"/>
                          <w:color w:val="8000FF"/>
                          <w:sz w:val="20"/>
                          <w:lang w:val="en-US"/>
                        </w:rPr>
                        <w:t>public</w:t>
                      </w:r>
                      <w:r w:rsidRPr="00FD2451">
                        <w:rPr>
                          <w:rFonts w:ascii="Calibri Light"/>
                          <w:color w:val="000080"/>
                          <w:sz w:val="20"/>
                          <w:lang w:val="en-US"/>
                        </w:rPr>
                        <w:t>:</w:t>
                      </w:r>
                    </w:p>
                    <w:p w14:paraId="758A6644" w14:textId="77777777" w:rsidR="006038D2" w:rsidRPr="00FD2451" w:rsidRDefault="00000000">
                      <w:pPr>
                        <w:spacing w:line="307" w:lineRule="auto"/>
                        <w:ind w:left="431" w:right="3862"/>
                        <w:rPr>
                          <w:rFonts w:ascii="Calibri Light" w:hint="eastAsia"/>
                          <w:sz w:val="20"/>
                          <w:lang w:val="en-US"/>
                        </w:rPr>
                      </w:pPr>
                      <w:r w:rsidRPr="00FD2451">
                        <w:rPr>
                          <w:rFonts w:ascii="Calibri Light"/>
                          <w:sz w:val="20"/>
                          <w:lang w:val="en-US"/>
                        </w:rPr>
                        <w:t>Car</w:t>
                      </w:r>
                      <w:r w:rsidRPr="00FD2451">
                        <w:rPr>
                          <w:rFonts w:ascii="Calibri Light"/>
                          <w:color w:val="000080"/>
                          <w:sz w:val="20"/>
                          <w:lang w:val="en-US"/>
                        </w:rPr>
                        <w:t>(</w:t>
                      </w:r>
                      <w:r w:rsidRPr="00FD2451">
                        <w:rPr>
                          <w:rFonts w:ascii="Calibri Light"/>
                          <w:color w:val="8000FF"/>
                          <w:sz w:val="20"/>
                          <w:lang w:val="en-US"/>
                        </w:rPr>
                        <w:t>const char</w:t>
                      </w:r>
                      <w:r w:rsidRPr="00FD2451">
                        <w:rPr>
                          <w:rFonts w:ascii="Calibri Light"/>
                          <w:color w:val="000080"/>
                          <w:sz w:val="20"/>
                          <w:lang w:val="en-US"/>
                        </w:rPr>
                        <w:t xml:space="preserve">* </w:t>
                      </w:r>
                      <w:r w:rsidRPr="00FD2451">
                        <w:rPr>
                          <w:rFonts w:ascii="Calibri Light"/>
                          <w:sz w:val="20"/>
                          <w:lang w:val="en-US"/>
                        </w:rPr>
                        <w:t>name</w:t>
                      </w:r>
                      <w:r w:rsidRPr="00FD2451">
                        <w:rPr>
                          <w:rFonts w:ascii="Calibri Light"/>
                          <w:color w:val="000080"/>
                          <w:sz w:val="20"/>
                          <w:lang w:val="en-US"/>
                        </w:rPr>
                        <w:t>){</w:t>
                      </w:r>
                      <w:r w:rsidRPr="00FD2451">
                        <w:rPr>
                          <w:rFonts w:ascii="Calibri Light"/>
                          <w:sz w:val="20"/>
                          <w:lang w:val="en-US"/>
                        </w:rPr>
                        <w:t>m_Name</w:t>
                      </w:r>
                      <w:r w:rsidRPr="00FD2451">
                        <w:rPr>
                          <w:rFonts w:ascii="Calibri Light"/>
                          <w:color w:val="000080"/>
                          <w:sz w:val="20"/>
                          <w:lang w:val="en-US"/>
                        </w:rPr>
                        <w:t>=</w:t>
                      </w:r>
                      <w:r w:rsidRPr="00FD2451">
                        <w:rPr>
                          <w:rFonts w:ascii="Calibri Light"/>
                          <w:sz w:val="20"/>
                          <w:lang w:val="en-US"/>
                        </w:rPr>
                        <w:t>name</w:t>
                      </w:r>
                      <w:r w:rsidRPr="00FD2451">
                        <w:rPr>
                          <w:rFonts w:ascii="Calibri Light"/>
                          <w:color w:val="000080"/>
                          <w:sz w:val="20"/>
                          <w:lang w:val="en-US"/>
                        </w:rPr>
                        <w:t xml:space="preserve">;} </w:t>
                      </w:r>
                      <w:r w:rsidRPr="00FD2451">
                        <w:rPr>
                          <w:rFonts w:ascii="Calibri Light"/>
                          <w:sz w:val="20"/>
                          <w:lang w:val="en-US"/>
                        </w:rPr>
                        <w:t>std</w:t>
                      </w:r>
                      <w:r w:rsidRPr="00FD2451">
                        <w:rPr>
                          <w:rFonts w:ascii="Calibri Light"/>
                          <w:color w:val="000080"/>
                          <w:sz w:val="20"/>
                          <w:lang w:val="en-US"/>
                        </w:rPr>
                        <w:t>::</w:t>
                      </w:r>
                      <w:r w:rsidRPr="00FD2451">
                        <w:rPr>
                          <w:rFonts w:ascii="Calibri Light"/>
                          <w:sz w:val="20"/>
                          <w:lang w:val="en-US"/>
                        </w:rPr>
                        <w:t>string m_Name</w:t>
                      </w:r>
                      <w:r w:rsidRPr="00FD2451">
                        <w:rPr>
                          <w:rFonts w:ascii="Calibri Light"/>
                          <w:color w:val="000080"/>
                          <w:sz w:val="20"/>
                          <w:lang w:val="en-US"/>
                        </w:rPr>
                        <w:t>;</w:t>
                      </w:r>
                    </w:p>
                    <w:p w14:paraId="598222A8" w14:textId="77777777" w:rsidR="006038D2" w:rsidRPr="00FD2451" w:rsidRDefault="00000000">
                      <w:pPr>
                        <w:spacing w:line="243" w:lineRule="exact"/>
                        <w:ind w:left="28"/>
                        <w:rPr>
                          <w:rFonts w:ascii="Calibri Light" w:hint="eastAsia"/>
                          <w:sz w:val="20"/>
                          <w:lang w:val="en-US"/>
                        </w:rPr>
                      </w:pPr>
                      <w:r w:rsidRPr="00FD2451">
                        <w:rPr>
                          <w:rFonts w:ascii="Calibri Light"/>
                          <w:color w:val="000080"/>
                          <w:sz w:val="20"/>
                          <w:lang w:val="en-US"/>
                        </w:rPr>
                        <w:t>};</w:t>
                      </w:r>
                    </w:p>
                    <w:p w14:paraId="70786CDB" w14:textId="77777777" w:rsidR="006038D2" w:rsidRPr="00FD2451" w:rsidRDefault="006038D2">
                      <w:pPr>
                        <w:pStyle w:val="a3"/>
                        <w:spacing w:before="8"/>
                        <w:rPr>
                          <w:rFonts w:hint="eastAsia"/>
                          <w:sz w:val="29"/>
                          <w:lang w:val="en-US"/>
                        </w:rPr>
                      </w:pPr>
                    </w:p>
                    <w:p w14:paraId="56F507FE" w14:textId="77777777" w:rsidR="006038D2" w:rsidRPr="00FD2451" w:rsidRDefault="00000000">
                      <w:pPr>
                        <w:ind w:left="28"/>
                        <w:rPr>
                          <w:rFonts w:ascii="Calibri Light" w:hint="eastAsia"/>
                          <w:sz w:val="20"/>
                          <w:lang w:val="en-US"/>
                        </w:rPr>
                      </w:pPr>
                      <w:r w:rsidRPr="00FD2451">
                        <w:rPr>
                          <w:rFonts w:ascii="Calibri Light"/>
                          <w:color w:val="8000FF"/>
                          <w:sz w:val="20"/>
                          <w:lang w:val="en-US"/>
                        </w:rPr>
                        <w:t xml:space="preserve">void </w:t>
                      </w:r>
                      <w:r w:rsidRPr="00FD2451">
                        <w:rPr>
                          <w:rFonts w:ascii="Calibri Light"/>
                          <w:sz w:val="20"/>
                          <w:lang w:val="en-US"/>
                        </w:rPr>
                        <w:t>main</w:t>
                      </w:r>
                      <w:r w:rsidRPr="00FD2451">
                        <w:rPr>
                          <w:rFonts w:ascii="Calibri Light"/>
                          <w:color w:val="000080"/>
                          <w:sz w:val="20"/>
                          <w:lang w:val="en-US"/>
                        </w:rPr>
                        <w:t>(){</w:t>
                      </w:r>
                    </w:p>
                    <w:p w14:paraId="11406D9F" w14:textId="77777777" w:rsidR="006038D2" w:rsidRPr="00FD2451" w:rsidRDefault="00000000">
                      <w:pPr>
                        <w:spacing w:before="68"/>
                        <w:ind w:left="431"/>
                        <w:rPr>
                          <w:rFonts w:ascii="Calibri Light" w:hint="eastAsia"/>
                          <w:sz w:val="20"/>
                          <w:lang w:val="en-US"/>
                        </w:rPr>
                      </w:pPr>
                      <w:r w:rsidRPr="00FD2451">
                        <w:rPr>
                          <w:rFonts w:ascii="Calibri Light"/>
                          <w:sz w:val="20"/>
                          <w:lang w:val="en-US"/>
                        </w:rPr>
                        <w:t>std</w:t>
                      </w:r>
                      <w:r w:rsidRPr="00FD2451">
                        <w:rPr>
                          <w:rFonts w:ascii="Calibri Light"/>
                          <w:color w:val="000080"/>
                          <w:sz w:val="20"/>
                          <w:lang w:val="en-US"/>
                        </w:rPr>
                        <w:t>::</w:t>
                      </w:r>
                      <w:r w:rsidRPr="00FD2451">
                        <w:rPr>
                          <w:rFonts w:ascii="Calibri Light"/>
                          <w:sz w:val="20"/>
                          <w:lang w:val="en-US"/>
                        </w:rPr>
                        <w:t>map</w:t>
                      </w:r>
                      <w:r w:rsidRPr="00FD2451">
                        <w:rPr>
                          <w:rFonts w:ascii="Calibri Light"/>
                          <w:color w:val="000080"/>
                          <w:sz w:val="20"/>
                          <w:lang w:val="en-US"/>
                        </w:rPr>
                        <w:t>&lt;</w:t>
                      </w:r>
                      <w:r w:rsidRPr="00FD2451">
                        <w:rPr>
                          <w:rFonts w:ascii="Calibri Light"/>
                          <w:color w:val="8000FF"/>
                          <w:sz w:val="20"/>
                          <w:lang w:val="en-US"/>
                        </w:rPr>
                        <w:t>int</w:t>
                      </w:r>
                      <w:r w:rsidRPr="00FD2451">
                        <w:rPr>
                          <w:rFonts w:ascii="Calibri Light"/>
                          <w:color w:val="000080"/>
                          <w:sz w:val="20"/>
                          <w:lang w:val="en-US"/>
                        </w:rPr>
                        <w:t>,</w:t>
                      </w:r>
                      <w:r w:rsidRPr="00FD2451">
                        <w:rPr>
                          <w:rFonts w:ascii="Calibri Light"/>
                          <w:sz w:val="20"/>
                          <w:lang w:val="en-US"/>
                        </w:rPr>
                        <w:t>Car</w:t>
                      </w:r>
                      <w:r w:rsidRPr="00FD2451">
                        <w:rPr>
                          <w:rFonts w:ascii="Calibri Light"/>
                          <w:color w:val="000080"/>
                          <w:sz w:val="20"/>
                          <w:lang w:val="en-US"/>
                        </w:rPr>
                        <w:t xml:space="preserve">*&gt; </w:t>
                      </w:r>
                      <w:r w:rsidRPr="00FD2451">
                        <w:rPr>
                          <w:rFonts w:ascii="Calibri Light"/>
                          <w:sz w:val="20"/>
                          <w:lang w:val="en-US"/>
                        </w:rPr>
                        <w:t>_map</w:t>
                      </w:r>
                      <w:r w:rsidRPr="00FD2451">
                        <w:rPr>
                          <w:rFonts w:ascii="Calibri Light"/>
                          <w:color w:val="000080"/>
                          <w:sz w:val="20"/>
                          <w:lang w:val="en-US"/>
                        </w:rPr>
                        <w:t>;</w:t>
                      </w:r>
                    </w:p>
                    <w:p w14:paraId="6FBA3823" w14:textId="77777777" w:rsidR="006038D2" w:rsidRPr="00FD2451" w:rsidRDefault="00000000">
                      <w:pPr>
                        <w:spacing w:before="68"/>
                        <w:ind w:left="431"/>
                        <w:rPr>
                          <w:rFonts w:ascii="Calibri Light" w:hAnsi="Calibri Light"/>
                          <w:sz w:val="20"/>
                          <w:lang w:val="en-US"/>
                        </w:rPr>
                      </w:pPr>
                      <w:r w:rsidRPr="00FD2451">
                        <w:rPr>
                          <w:rFonts w:ascii="Calibri Light" w:hAnsi="Calibri Light"/>
                          <w:sz w:val="20"/>
                          <w:lang w:val="en-US"/>
                        </w:rPr>
                        <w:t>_map</w:t>
                      </w:r>
                      <w:r w:rsidRPr="00FD2451">
                        <w:rPr>
                          <w:rFonts w:ascii="Calibri Light" w:hAnsi="Calibri Light"/>
                          <w:color w:val="000080"/>
                          <w:sz w:val="20"/>
                          <w:lang w:val="en-US"/>
                        </w:rPr>
                        <w:t>[</w:t>
                      </w:r>
                      <w:r w:rsidRPr="00FD2451">
                        <w:rPr>
                          <w:rFonts w:ascii="Calibri Light" w:hAnsi="Calibri Light"/>
                          <w:color w:val="FF8000"/>
                          <w:sz w:val="20"/>
                          <w:lang w:val="en-US"/>
                        </w:rPr>
                        <w:t>0</w:t>
                      </w:r>
                      <w:r w:rsidRPr="00FD2451">
                        <w:rPr>
                          <w:rFonts w:ascii="Calibri Light" w:hAnsi="Calibri Light"/>
                          <w:color w:val="000080"/>
                          <w:sz w:val="20"/>
                          <w:lang w:val="en-US"/>
                        </w:rPr>
                        <w:t>]=</w:t>
                      </w:r>
                      <w:r w:rsidRPr="00FD2451">
                        <w:rPr>
                          <w:rFonts w:ascii="Calibri Light" w:hAnsi="Calibri Light"/>
                          <w:color w:val="0000FF"/>
                          <w:sz w:val="20"/>
                          <w:lang w:val="en-US"/>
                        </w:rPr>
                        <w:t>new</w:t>
                      </w:r>
                      <w:r w:rsidRPr="00FD2451">
                        <w:rPr>
                          <w:rFonts w:ascii="Calibri Light" w:hAnsi="Calibri Light"/>
                          <w:color w:val="0000FF"/>
                          <w:spacing w:val="-26"/>
                          <w:sz w:val="20"/>
                          <w:lang w:val="en-US"/>
                        </w:rPr>
                        <w:t xml:space="preserve"> </w:t>
                      </w:r>
                      <w:r w:rsidRPr="00FD2451">
                        <w:rPr>
                          <w:rFonts w:ascii="Calibri Light" w:hAnsi="Calibri Light"/>
                          <w:sz w:val="20"/>
                          <w:lang w:val="en-US"/>
                        </w:rPr>
                        <w:t>Car</w:t>
                      </w:r>
                      <w:r w:rsidRPr="00FD2451">
                        <w:rPr>
                          <w:rFonts w:ascii="Calibri Light" w:hAnsi="Calibri Light"/>
                          <w:color w:val="000080"/>
                          <w:sz w:val="20"/>
                          <w:lang w:val="en-US"/>
                        </w:rPr>
                        <w:t>(</w:t>
                      </w:r>
                      <w:r w:rsidRPr="00FD2451">
                        <w:rPr>
                          <w:rFonts w:ascii="Calibri Light" w:hAnsi="Calibri Light"/>
                          <w:sz w:val="20"/>
                          <w:lang w:val="en-US"/>
                        </w:rPr>
                        <w:t>“Benz”</w:t>
                      </w:r>
                      <w:r w:rsidRPr="00FD2451">
                        <w:rPr>
                          <w:rFonts w:ascii="Calibri Light" w:hAnsi="Calibri Light"/>
                          <w:color w:val="000080"/>
                          <w:sz w:val="20"/>
                          <w:lang w:val="en-US"/>
                        </w:rPr>
                        <w:t>);</w:t>
                      </w:r>
                    </w:p>
                    <w:p w14:paraId="56088C93" w14:textId="77777777" w:rsidR="006038D2" w:rsidRPr="00FD2451" w:rsidRDefault="00000000">
                      <w:pPr>
                        <w:spacing w:before="68"/>
                        <w:ind w:left="431"/>
                        <w:rPr>
                          <w:rFonts w:ascii="Calibri Light" w:hAnsi="Calibri Light"/>
                          <w:sz w:val="20"/>
                          <w:lang w:val="en-US"/>
                        </w:rPr>
                      </w:pPr>
                      <w:r w:rsidRPr="00FD2451">
                        <w:rPr>
                          <w:rFonts w:ascii="Calibri Light" w:hAnsi="Calibri Light"/>
                          <w:sz w:val="20"/>
                          <w:lang w:val="en-US"/>
                        </w:rPr>
                        <w:t>_map</w:t>
                      </w:r>
                      <w:r w:rsidRPr="00FD2451">
                        <w:rPr>
                          <w:rFonts w:ascii="Calibri Light" w:hAnsi="Calibri Light"/>
                          <w:color w:val="000080"/>
                          <w:sz w:val="20"/>
                          <w:lang w:val="en-US"/>
                        </w:rPr>
                        <w:t>[</w:t>
                      </w:r>
                      <w:r w:rsidRPr="00FD2451">
                        <w:rPr>
                          <w:rFonts w:ascii="Calibri Light" w:hAnsi="Calibri Light"/>
                          <w:color w:val="FF8000"/>
                          <w:sz w:val="20"/>
                          <w:lang w:val="en-US"/>
                        </w:rPr>
                        <w:t>1</w:t>
                      </w:r>
                      <w:r w:rsidRPr="00FD2451">
                        <w:rPr>
                          <w:rFonts w:ascii="Calibri Light" w:hAnsi="Calibri Light"/>
                          <w:color w:val="000080"/>
                          <w:sz w:val="20"/>
                          <w:lang w:val="en-US"/>
                        </w:rPr>
                        <w:t>]=</w:t>
                      </w:r>
                      <w:r w:rsidRPr="00FD2451">
                        <w:rPr>
                          <w:rFonts w:ascii="Calibri Light" w:hAnsi="Calibri Light"/>
                          <w:color w:val="0000FF"/>
                          <w:sz w:val="20"/>
                          <w:lang w:val="en-US"/>
                        </w:rPr>
                        <w:t>new</w:t>
                      </w:r>
                      <w:r w:rsidRPr="00FD2451">
                        <w:rPr>
                          <w:rFonts w:ascii="Calibri Light" w:hAnsi="Calibri Light"/>
                          <w:color w:val="0000FF"/>
                          <w:spacing w:val="-25"/>
                          <w:sz w:val="20"/>
                          <w:lang w:val="en-US"/>
                        </w:rPr>
                        <w:t xml:space="preserve"> </w:t>
                      </w:r>
                      <w:r w:rsidRPr="00FD2451">
                        <w:rPr>
                          <w:rFonts w:ascii="Calibri Light" w:hAnsi="Calibri Light"/>
                          <w:sz w:val="20"/>
                          <w:lang w:val="en-US"/>
                        </w:rPr>
                        <w:t>Car</w:t>
                      </w:r>
                      <w:r w:rsidRPr="00FD2451">
                        <w:rPr>
                          <w:rFonts w:ascii="Calibri Light" w:hAnsi="Calibri Light"/>
                          <w:color w:val="000080"/>
                          <w:sz w:val="20"/>
                          <w:lang w:val="en-US"/>
                        </w:rPr>
                        <w:t>(</w:t>
                      </w:r>
                      <w:r w:rsidRPr="00FD2451">
                        <w:rPr>
                          <w:rFonts w:ascii="Calibri Light" w:hAnsi="Calibri Light"/>
                          <w:sz w:val="20"/>
                          <w:lang w:val="en-US"/>
                        </w:rPr>
                        <w:t>“Audi”</w:t>
                      </w:r>
                      <w:r w:rsidRPr="00FD2451">
                        <w:rPr>
                          <w:rFonts w:ascii="Calibri Light" w:hAnsi="Calibri Light"/>
                          <w:color w:val="000080"/>
                          <w:sz w:val="20"/>
                          <w:lang w:val="en-US"/>
                        </w:rPr>
                        <w:t>);</w:t>
                      </w:r>
                    </w:p>
                    <w:p w14:paraId="2105D8F8" w14:textId="77777777" w:rsidR="006038D2" w:rsidRPr="00FD2451" w:rsidRDefault="00000000">
                      <w:pPr>
                        <w:spacing w:before="68"/>
                        <w:ind w:left="431"/>
                        <w:rPr>
                          <w:rFonts w:ascii="Calibri Light" w:hAnsi="Calibri Light"/>
                          <w:sz w:val="20"/>
                          <w:lang w:val="en-US"/>
                        </w:rPr>
                      </w:pPr>
                      <w:r w:rsidRPr="00FD2451">
                        <w:rPr>
                          <w:rFonts w:ascii="Calibri Light" w:hAnsi="Calibri Light"/>
                          <w:sz w:val="20"/>
                          <w:lang w:val="en-US"/>
                        </w:rPr>
                        <w:t>_map</w:t>
                      </w:r>
                      <w:r w:rsidRPr="00FD2451">
                        <w:rPr>
                          <w:rFonts w:ascii="Calibri Light" w:hAnsi="Calibri Light"/>
                          <w:color w:val="000080"/>
                          <w:sz w:val="20"/>
                          <w:lang w:val="en-US"/>
                        </w:rPr>
                        <w:t>[</w:t>
                      </w:r>
                      <w:r w:rsidRPr="00FD2451">
                        <w:rPr>
                          <w:rFonts w:ascii="Calibri Light" w:hAnsi="Calibri Light"/>
                          <w:color w:val="FF8000"/>
                          <w:sz w:val="20"/>
                          <w:lang w:val="en-US"/>
                        </w:rPr>
                        <w:t>1</w:t>
                      </w:r>
                      <w:r w:rsidRPr="00FD2451">
                        <w:rPr>
                          <w:rFonts w:ascii="Calibri Light" w:hAnsi="Calibri Light"/>
                          <w:color w:val="000080"/>
                          <w:sz w:val="20"/>
                          <w:lang w:val="en-US"/>
                        </w:rPr>
                        <w:t>]=</w:t>
                      </w:r>
                      <w:r w:rsidRPr="00FD2451">
                        <w:rPr>
                          <w:rFonts w:ascii="Calibri Light" w:hAnsi="Calibri Light"/>
                          <w:color w:val="0000FF"/>
                          <w:sz w:val="20"/>
                          <w:lang w:val="en-US"/>
                        </w:rPr>
                        <w:t>new</w:t>
                      </w:r>
                      <w:r w:rsidRPr="00FD2451">
                        <w:rPr>
                          <w:rFonts w:ascii="Calibri Light" w:hAnsi="Calibri Light"/>
                          <w:color w:val="0000FF"/>
                          <w:spacing w:val="-27"/>
                          <w:sz w:val="20"/>
                          <w:lang w:val="en-US"/>
                        </w:rPr>
                        <w:t xml:space="preserve"> </w:t>
                      </w:r>
                      <w:r w:rsidRPr="00FD2451">
                        <w:rPr>
                          <w:rFonts w:ascii="Calibri Light" w:hAnsi="Calibri Light"/>
                          <w:sz w:val="20"/>
                          <w:lang w:val="en-US"/>
                        </w:rPr>
                        <w:t>Car</w:t>
                      </w:r>
                      <w:r w:rsidRPr="00FD2451">
                        <w:rPr>
                          <w:rFonts w:ascii="Calibri Light" w:hAnsi="Calibri Light"/>
                          <w:color w:val="000080"/>
                          <w:sz w:val="20"/>
                          <w:lang w:val="en-US"/>
                        </w:rPr>
                        <w:t>(</w:t>
                      </w:r>
                      <w:r w:rsidRPr="00FD2451">
                        <w:rPr>
                          <w:rFonts w:ascii="Calibri Light" w:hAnsi="Calibri Light"/>
                          <w:sz w:val="20"/>
                          <w:lang w:val="en-US"/>
                        </w:rPr>
                        <w:t>“Jeep”</w:t>
                      </w:r>
                      <w:r w:rsidRPr="00FD2451">
                        <w:rPr>
                          <w:rFonts w:ascii="Calibri Light" w:hAnsi="Calibri Light"/>
                          <w:color w:val="000080"/>
                          <w:sz w:val="20"/>
                          <w:lang w:val="en-US"/>
                        </w:rPr>
                        <w:t>);</w:t>
                      </w:r>
                    </w:p>
                    <w:p w14:paraId="78615557" w14:textId="77777777" w:rsidR="006038D2" w:rsidRPr="00FD2451" w:rsidRDefault="00000000">
                      <w:pPr>
                        <w:spacing w:before="68"/>
                        <w:ind w:left="431"/>
                        <w:rPr>
                          <w:rFonts w:ascii="Calibri Light" w:hint="eastAsia"/>
                          <w:sz w:val="20"/>
                          <w:lang w:val="en-US"/>
                        </w:rPr>
                      </w:pPr>
                      <w:r w:rsidRPr="00FD2451">
                        <w:rPr>
                          <w:rFonts w:ascii="Calibri Light"/>
                          <w:sz w:val="20"/>
                          <w:lang w:val="en-US"/>
                        </w:rPr>
                        <w:t>_map</w:t>
                      </w:r>
                      <w:r w:rsidRPr="00FD2451">
                        <w:rPr>
                          <w:rFonts w:ascii="Calibri Light"/>
                          <w:color w:val="000080"/>
                          <w:sz w:val="20"/>
                          <w:lang w:val="en-US"/>
                        </w:rPr>
                        <w:t>.</w:t>
                      </w:r>
                      <w:r w:rsidRPr="00FD2451">
                        <w:rPr>
                          <w:rFonts w:ascii="Calibri Light"/>
                          <w:sz w:val="20"/>
                          <w:lang w:val="en-US"/>
                        </w:rPr>
                        <w:t>clear</w:t>
                      </w:r>
                      <w:r w:rsidRPr="00FD2451">
                        <w:rPr>
                          <w:rFonts w:ascii="Calibri Light"/>
                          <w:color w:val="000080"/>
                          <w:sz w:val="20"/>
                          <w:lang w:val="en-US"/>
                        </w:rPr>
                        <w:t>();</w:t>
                      </w:r>
                    </w:p>
                    <w:p w14:paraId="4913F419" w14:textId="77777777" w:rsidR="006038D2" w:rsidRDefault="00000000">
                      <w:pPr>
                        <w:spacing w:before="68"/>
                        <w:ind w:left="28"/>
                        <w:rPr>
                          <w:rFonts w:ascii="Calibri Light" w:hint="eastAsia"/>
                          <w:sz w:val="20"/>
                        </w:rPr>
                      </w:pPr>
                      <w:r>
                        <w:rPr>
                          <w:rFonts w:ascii="Calibri Light"/>
                          <w:color w:val="000080"/>
                          <w:w w:val="99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333333"/>
        </w:rPr>
        <w:t>C</w:t>
      </w:r>
    </w:p>
    <w:p w14:paraId="3DB5285D" w14:textId="77777777" w:rsidR="006038D2" w:rsidRDefault="006038D2">
      <w:pPr>
        <w:rPr>
          <w:rFonts w:hint="eastAsia"/>
        </w:rPr>
        <w:sectPr w:rsidR="006038D2">
          <w:footerReference w:type="default" r:id="rId12"/>
          <w:pgSz w:w="11910" w:h="16840"/>
          <w:pgMar w:top="1420" w:right="1580" w:bottom="1200" w:left="1580" w:header="875" w:footer="1009" w:gutter="0"/>
          <w:cols w:space="720"/>
        </w:sectPr>
      </w:pPr>
    </w:p>
    <w:p w14:paraId="69DA42B6" w14:textId="77777777" w:rsidR="006038D2" w:rsidRDefault="006038D2">
      <w:pPr>
        <w:pStyle w:val="a3"/>
        <w:rPr>
          <w:rFonts w:hint="eastAsia"/>
          <w:sz w:val="20"/>
        </w:rPr>
      </w:pPr>
    </w:p>
    <w:p w14:paraId="753E3288" w14:textId="77777777" w:rsidR="006038D2" w:rsidRDefault="006038D2">
      <w:pPr>
        <w:pStyle w:val="a3"/>
        <w:spacing w:before="9"/>
        <w:rPr>
          <w:rFonts w:hint="eastAsia"/>
          <w:sz w:val="28"/>
        </w:rPr>
      </w:pPr>
    </w:p>
    <w:p w14:paraId="6E257341" w14:textId="77777777" w:rsidR="006038D2" w:rsidRDefault="00000000">
      <w:pPr>
        <w:pStyle w:val="1"/>
        <w:numPr>
          <w:ilvl w:val="1"/>
          <w:numId w:val="9"/>
        </w:numPr>
        <w:tabs>
          <w:tab w:val="left" w:pos="926"/>
        </w:tabs>
        <w:spacing w:line="548" w:lineRule="exact"/>
        <w:rPr>
          <w:rFonts w:hint="eastAsia"/>
        </w:rPr>
      </w:pPr>
      <w:r>
        <w:t>编程（写在背面）</w:t>
      </w:r>
    </w:p>
    <w:p w14:paraId="2DC37B87" w14:textId="77777777" w:rsidR="006038D2" w:rsidRDefault="006038D2">
      <w:pPr>
        <w:pStyle w:val="a3"/>
        <w:spacing w:before="5"/>
        <w:rPr>
          <w:rFonts w:ascii="Microsoft JhengHei" w:hint="eastAsia"/>
          <w:b/>
          <w:sz w:val="34"/>
        </w:rPr>
      </w:pPr>
    </w:p>
    <w:p w14:paraId="3F66A7B6" w14:textId="77777777" w:rsidR="006038D2" w:rsidRDefault="00000000">
      <w:pPr>
        <w:pStyle w:val="a3"/>
        <w:spacing w:line="278" w:lineRule="auto"/>
        <w:ind w:left="220" w:right="211"/>
        <w:rPr>
          <w:rFonts w:hint="eastAsia"/>
        </w:rPr>
      </w:pPr>
      <w:r>
        <w:rPr>
          <w:spacing w:val="-10"/>
        </w:rPr>
        <w:t>在银行、单位和个人填写的各种票据和结算凭证中，常常需要把阿拉伯数字转化为中文的大</w:t>
      </w:r>
      <w:r>
        <w:rPr>
          <w:spacing w:val="-5"/>
        </w:rPr>
        <w:t>写数字。请编写一个简单的控制台程序，该程序的要求如下：</w:t>
      </w:r>
    </w:p>
    <w:p w14:paraId="603CB766" w14:textId="77777777" w:rsidR="006038D2" w:rsidRDefault="00000000">
      <w:pPr>
        <w:pStyle w:val="a4"/>
        <w:numPr>
          <w:ilvl w:val="0"/>
          <w:numId w:val="1"/>
        </w:numPr>
        <w:tabs>
          <w:tab w:val="left" w:pos="640"/>
          <w:tab w:val="left" w:pos="641"/>
        </w:tabs>
        <w:spacing w:line="269" w:lineRule="exact"/>
        <w:ind w:hanging="421"/>
        <w:rPr>
          <w:rFonts w:ascii="Wingdings" w:eastAsia="Wingdings" w:hAnsi="Wingdings"/>
          <w:sz w:val="21"/>
        </w:rPr>
      </w:pPr>
      <w:r>
        <w:rPr>
          <w:spacing w:val="-3"/>
          <w:sz w:val="21"/>
        </w:rPr>
        <w:t>接受用户输入整型的数字</w:t>
      </w:r>
    </w:p>
    <w:p w14:paraId="1454AC6F" w14:textId="77777777" w:rsidR="006038D2" w:rsidRDefault="00000000">
      <w:pPr>
        <w:pStyle w:val="a4"/>
        <w:numPr>
          <w:ilvl w:val="0"/>
          <w:numId w:val="1"/>
        </w:numPr>
        <w:tabs>
          <w:tab w:val="left" w:pos="640"/>
          <w:tab w:val="left" w:pos="641"/>
        </w:tabs>
        <w:spacing w:before="43"/>
        <w:ind w:hanging="421"/>
        <w:rPr>
          <w:rFonts w:ascii="Wingdings" w:eastAsia="Wingdings" w:hAnsi="Wingdings"/>
          <w:sz w:val="21"/>
        </w:rPr>
      </w:pPr>
      <w:r>
        <w:rPr>
          <w:spacing w:val="-3"/>
          <w:sz w:val="21"/>
        </w:rPr>
        <w:t>用户按下回车后，程序在屏幕输出转化为【中文大写】的数字</w:t>
      </w:r>
    </w:p>
    <w:p w14:paraId="0F67D2C7" w14:textId="77777777" w:rsidR="006038D2" w:rsidRDefault="006038D2">
      <w:pPr>
        <w:pStyle w:val="a3"/>
        <w:spacing w:before="9"/>
        <w:rPr>
          <w:rFonts w:hint="eastAsia"/>
          <w:sz w:val="27"/>
        </w:rPr>
      </w:pPr>
    </w:p>
    <w:p w14:paraId="1D0DD577" w14:textId="77777777" w:rsidR="006038D2" w:rsidRDefault="00000000">
      <w:pPr>
        <w:pStyle w:val="a3"/>
        <w:ind w:left="220"/>
        <w:rPr>
          <w:rFonts w:hint="eastAsia"/>
        </w:rPr>
      </w:pPr>
      <w:r>
        <w:t>例如：</w:t>
      </w:r>
    </w:p>
    <w:p w14:paraId="36C30069" w14:textId="77777777" w:rsidR="006038D2" w:rsidRDefault="00000000">
      <w:pPr>
        <w:pStyle w:val="a3"/>
        <w:spacing w:before="43"/>
        <w:ind w:left="220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1234 </w:t>
      </w:r>
      <w:r>
        <w:t>要转化为：</w:t>
      </w:r>
      <w:r>
        <w:rPr>
          <w:rFonts w:ascii="Times New Roman" w:eastAsia="Times New Roman" w:hAnsi="Times New Roman"/>
        </w:rPr>
        <w:t>“</w:t>
      </w:r>
      <w:proofErr w:type="gramStart"/>
      <w:r>
        <w:t>壹千贰佰叁拾肆</w:t>
      </w:r>
      <w:proofErr w:type="gramEnd"/>
      <w:r>
        <w:rPr>
          <w:rFonts w:ascii="Times New Roman" w:eastAsia="Times New Roman" w:hAnsi="Times New Roman"/>
        </w:rPr>
        <w:t>”</w:t>
      </w:r>
    </w:p>
    <w:p w14:paraId="71F38F3D" w14:textId="77777777" w:rsidR="006038D2" w:rsidRDefault="00000000">
      <w:pPr>
        <w:pStyle w:val="a3"/>
        <w:spacing w:before="43" w:line="278" w:lineRule="auto"/>
        <w:ind w:left="220" w:right="5873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8B3152D" wp14:editId="794015BE">
                <wp:simplePos x="0" y="0"/>
                <wp:positionH relativeFrom="page">
                  <wp:posOffset>1071245</wp:posOffset>
                </wp:positionH>
                <wp:positionV relativeFrom="paragraph">
                  <wp:posOffset>408940</wp:posOffset>
                </wp:positionV>
                <wp:extent cx="1547495" cy="2603500"/>
                <wp:effectExtent l="0" t="0" r="0" b="0"/>
                <wp:wrapNone/>
                <wp:docPr id="7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7495" cy="2603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666666"/>
                                <w:left w:val="single" w:sz="4" w:space="0" w:color="666666"/>
                                <w:bottom w:val="single" w:sz="4" w:space="0" w:color="666666"/>
                                <w:right w:val="single" w:sz="4" w:space="0" w:color="666666"/>
                                <w:insideH w:val="single" w:sz="4" w:space="0" w:color="666666"/>
                                <w:insideV w:val="single" w:sz="4" w:space="0" w:color="666666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121"/>
                              <w:gridCol w:w="1302"/>
                            </w:tblGrid>
                            <w:tr w:rsidR="006038D2" w14:paraId="2FA4ECA7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1121" w:type="dxa"/>
                                  <w:tcBorders>
                                    <w:bottom w:val="single" w:sz="12" w:space="0" w:color="666666"/>
                                  </w:tcBorders>
                                </w:tcPr>
                                <w:p w14:paraId="1061E6B8" w14:textId="77777777" w:rsidR="006038D2" w:rsidRDefault="00000000">
                                  <w:pPr>
                                    <w:pStyle w:val="TableParagraph"/>
                                    <w:spacing w:before="67" w:line="272" w:lineRule="exact"/>
                                    <w:ind w:left="88" w:right="82"/>
                                    <w:rPr>
                                      <w:rFonts w:ascii="Microsoft JhengHei" w:eastAsia="Microsoft JhengHei" w:hint="eastAsia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Microsoft JhengHei" w:eastAsia="Microsoft JhengHei" w:hint="eastAsia"/>
                                      <w:b/>
                                      <w:color w:val="333333"/>
                                      <w:sz w:val="18"/>
                                    </w:rPr>
                                    <w:t>阿拉伯数字</w:t>
                                  </w:r>
                                </w:p>
                              </w:tc>
                              <w:tc>
                                <w:tcPr>
                                  <w:tcW w:w="1302" w:type="dxa"/>
                                  <w:tcBorders>
                                    <w:bottom w:val="single" w:sz="12" w:space="0" w:color="666666"/>
                                  </w:tcBorders>
                                </w:tcPr>
                                <w:p w14:paraId="16DCCCAE" w14:textId="77777777" w:rsidR="006038D2" w:rsidRDefault="00000000">
                                  <w:pPr>
                                    <w:pStyle w:val="TableParagraph"/>
                                    <w:spacing w:before="67" w:line="272" w:lineRule="exact"/>
                                    <w:ind w:left="89" w:right="82"/>
                                    <w:rPr>
                                      <w:rFonts w:ascii="Microsoft JhengHei" w:eastAsia="Microsoft JhengHei" w:hint="eastAsia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Microsoft JhengHei" w:eastAsia="Microsoft JhengHei" w:hint="eastAsia"/>
                                      <w:b/>
                                      <w:color w:val="333333"/>
                                      <w:sz w:val="18"/>
                                    </w:rPr>
                                    <w:t>中文大写数字</w:t>
                                  </w:r>
                                </w:p>
                              </w:tc>
                            </w:tr>
                            <w:tr w:rsidR="006038D2" w14:paraId="6334D401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1121" w:type="dxa"/>
                                  <w:tcBorders>
                                    <w:top w:val="single" w:sz="12" w:space="0" w:color="666666"/>
                                  </w:tcBorders>
                                  <w:shd w:val="clear" w:color="auto" w:fill="CCCCCC"/>
                                </w:tcPr>
                                <w:p w14:paraId="65179A68" w14:textId="77777777" w:rsidR="006038D2" w:rsidRDefault="00000000">
                                  <w:pPr>
                                    <w:pStyle w:val="TableParagraph"/>
                                    <w:spacing w:before="147"/>
                                    <w:ind w:left="6"/>
                                    <w:rPr>
                                      <w:rFonts w:ascii="Arial" w:hint="eastAsia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333333"/>
                                      <w:w w:val="99"/>
                                      <w:sz w:val="1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302" w:type="dxa"/>
                                  <w:tcBorders>
                                    <w:top w:val="single" w:sz="12" w:space="0" w:color="666666"/>
                                  </w:tcBorders>
                                  <w:shd w:val="clear" w:color="auto" w:fill="CCCCCC"/>
                                </w:tcPr>
                                <w:p w14:paraId="558B7C85" w14:textId="77777777" w:rsidR="006038D2" w:rsidRDefault="00000000">
                                  <w:pPr>
                                    <w:pStyle w:val="TableParagraph"/>
                                    <w:spacing w:before="126" w:line="213" w:lineRule="exact"/>
                                    <w:ind w:left="5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8"/>
                                    </w:rPr>
                                    <w:t>零</w:t>
                                  </w:r>
                                </w:p>
                              </w:tc>
                            </w:tr>
                            <w:tr w:rsidR="006038D2" w14:paraId="4254000D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1121" w:type="dxa"/>
                                </w:tcPr>
                                <w:p w14:paraId="7CB61475" w14:textId="77777777" w:rsidR="006038D2" w:rsidRDefault="00000000">
                                  <w:pPr>
                                    <w:pStyle w:val="TableParagraph"/>
                                    <w:spacing w:before="147"/>
                                    <w:ind w:left="6"/>
                                    <w:rPr>
                                      <w:rFonts w:ascii="Arial" w:hint="eastAsia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333333"/>
                                      <w:w w:val="99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02" w:type="dxa"/>
                                </w:tcPr>
                                <w:p w14:paraId="703BD47F" w14:textId="77777777" w:rsidR="006038D2" w:rsidRDefault="00000000">
                                  <w:pPr>
                                    <w:pStyle w:val="TableParagraph"/>
                                    <w:spacing w:line="213" w:lineRule="exact"/>
                                    <w:ind w:left="5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8"/>
                                    </w:rPr>
                                    <w:t>壹</w:t>
                                  </w:r>
                                </w:p>
                              </w:tc>
                            </w:tr>
                            <w:tr w:rsidR="006038D2" w14:paraId="5C8D79EF" w14:textId="77777777">
                              <w:trPr>
                                <w:trHeight w:val="361"/>
                              </w:trPr>
                              <w:tc>
                                <w:tcPr>
                                  <w:tcW w:w="1121" w:type="dxa"/>
                                  <w:shd w:val="clear" w:color="auto" w:fill="CCCCCC"/>
                                </w:tcPr>
                                <w:p w14:paraId="2B92CC90" w14:textId="77777777" w:rsidR="006038D2" w:rsidRDefault="00000000">
                                  <w:pPr>
                                    <w:pStyle w:val="TableParagraph"/>
                                    <w:spacing w:before="150"/>
                                    <w:ind w:left="6"/>
                                    <w:rPr>
                                      <w:rFonts w:ascii="Arial" w:hint="eastAsia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333333"/>
                                      <w:w w:val="99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302" w:type="dxa"/>
                                  <w:shd w:val="clear" w:color="auto" w:fill="CCCCCC"/>
                                </w:tcPr>
                                <w:p w14:paraId="39BE81FC" w14:textId="77777777" w:rsidR="006038D2" w:rsidRDefault="00000000">
                                  <w:pPr>
                                    <w:pStyle w:val="TableParagraph"/>
                                    <w:spacing w:before="129" w:line="213" w:lineRule="exact"/>
                                    <w:ind w:left="5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8"/>
                                    </w:rPr>
                                    <w:t>贰</w:t>
                                  </w:r>
                                </w:p>
                              </w:tc>
                            </w:tr>
                            <w:tr w:rsidR="006038D2" w14:paraId="1C5D1652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1121" w:type="dxa"/>
                                </w:tcPr>
                                <w:p w14:paraId="3A8BBA6A" w14:textId="77777777" w:rsidR="006038D2" w:rsidRDefault="00000000">
                                  <w:pPr>
                                    <w:pStyle w:val="TableParagraph"/>
                                    <w:spacing w:before="147"/>
                                    <w:ind w:left="6"/>
                                    <w:rPr>
                                      <w:rFonts w:ascii="Arial" w:hint="eastAsia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333333"/>
                                      <w:w w:val="99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02" w:type="dxa"/>
                                </w:tcPr>
                                <w:p w14:paraId="1D7B4043" w14:textId="77777777" w:rsidR="006038D2" w:rsidRDefault="00000000">
                                  <w:pPr>
                                    <w:pStyle w:val="TableParagraph"/>
                                    <w:spacing w:line="213" w:lineRule="exact"/>
                                    <w:ind w:left="5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8"/>
                                    </w:rPr>
                                    <w:t>叁</w:t>
                                  </w:r>
                                </w:p>
                              </w:tc>
                            </w:tr>
                            <w:tr w:rsidR="006038D2" w14:paraId="4006EAFD" w14:textId="77777777">
                              <w:trPr>
                                <w:trHeight w:val="360"/>
                              </w:trPr>
                              <w:tc>
                                <w:tcPr>
                                  <w:tcW w:w="1121" w:type="dxa"/>
                                  <w:shd w:val="clear" w:color="auto" w:fill="CCCCCC"/>
                                </w:tcPr>
                                <w:p w14:paraId="3A2E024F" w14:textId="77777777" w:rsidR="006038D2" w:rsidRDefault="00000000">
                                  <w:pPr>
                                    <w:pStyle w:val="TableParagraph"/>
                                    <w:spacing w:before="148"/>
                                    <w:ind w:left="6"/>
                                    <w:rPr>
                                      <w:rFonts w:ascii="Arial" w:hint="eastAsia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333333"/>
                                      <w:w w:val="99"/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302" w:type="dxa"/>
                                  <w:shd w:val="clear" w:color="auto" w:fill="CCCCCC"/>
                                </w:tcPr>
                                <w:p w14:paraId="121B6539" w14:textId="77777777" w:rsidR="006038D2" w:rsidRDefault="00000000">
                                  <w:pPr>
                                    <w:pStyle w:val="TableParagraph"/>
                                    <w:spacing w:line="213" w:lineRule="exact"/>
                                    <w:ind w:left="5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8"/>
                                    </w:rPr>
                                    <w:t>肆</w:t>
                                  </w:r>
                                </w:p>
                              </w:tc>
                            </w:tr>
                            <w:tr w:rsidR="006038D2" w14:paraId="2038142A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1121" w:type="dxa"/>
                                </w:tcPr>
                                <w:p w14:paraId="6471B6FD" w14:textId="77777777" w:rsidR="006038D2" w:rsidRDefault="00000000">
                                  <w:pPr>
                                    <w:pStyle w:val="TableParagraph"/>
                                    <w:spacing w:before="147"/>
                                    <w:ind w:left="6"/>
                                    <w:rPr>
                                      <w:rFonts w:ascii="Arial" w:hint="eastAsia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333333"/>
                                      <w:w w:val="99"/>
                                      <w:sz w:val="1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302" w:type="dxa"/>
                                </w:tcPr>
                                <w:p w14:paraId="7985E1E5" w14:textId="77777777" w:rsidR="006038D2" w:rsidRDefault="00000000">
                                  <w:pPr>
                                    <w:pStyle w:val="TableParagraph"/>
                                    <w:spacing w:line="213" w:lineRule="exact"/>
                                    <w:ind w:left="5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8"/>
                                    </w:rPr>
                                    <w:t>伍</w:t>
                                  </w:r>
                                </w:p>
                              </w:tc>
                            </w:tr>
                            <w:tr w:rsidR="006038D2" w14:paraId="59B78B2F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1121" w:type="dxa"/>
                                  <w:shd w:val="clear" w:color="auto" w:fill="CCCCCC"/>
                                </w:tcPr>
                                <w:p w14:paraId="226A6068" w14:textId="77777777" w:rsidR="006038D2" w:rsidRDefault="00000000">
                                  <w:pPr>
                                    <w:pStyle w:val="TableParagraph"/>
                                    <w:spacing w:before="147"/>
                                    <w:ind w:left="6"/>
                                    <w:rPr>
                                      <w:rFonts w:ascii="Arial" w:hint="eastAsia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333333"/>
                                      <w:w w:val="99"/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302" w:type="dxa"/>
                                  <w:shd w:val="clear" w:color="auto" w:fill="CCCCCC"/>
                                </w:tcPr>
                                <w:p w14:paraId="660144C1" w14:textId="77777777" w:rsidR="006038D2" w:rsidRDefault="00000000">
                                  <w:pPr>
                                    <w:pStyle w:val="TableParagraph"/>
                                    <w:spacing w:line="213" w:lineRule="exact"/>
                                    <w:ind w:left="5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8"/>
                                    </w:rPr>
                                    <w:t>陆</w:t>
                                  </w:r>
                                </w:p>
                              </w:tc>
                            </w:tr>
                            <w:tr w:rsidR="006038D2" w14:paraId="58B54C13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1121" w:type="dxa"/>
                                </w:tcPr>
                                <w:p w14:paraId="71637991" w14:textId="77777777" w:rsidR="006038D2" w:rsidRDefault="00000000">
                                  <w:pPr>
                                    <w:pStyle w:val="TableParagraph"/>
                                    <w:spacing w:before="147"/>
                                    <w:ind w:left="6"/>
                                    <w:rPr>
                                      <w:rFonts w:ascii="Arial" w:hint="eastAsia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333333"/>
                                      <w:w w:val="99"/>
                                      <w:sz w:val="1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302" w:type="dxa"/>
                                </w:tcPr>
                                <w:p w14:paraId="103B944F" w14:textId="77777777" w:rsidR="006038D2" w:rsidRDefault="00000000">
                                  <w:pPr>
                                    <w:pStyle w:val="TableParagraph"/>
                                    <w:spacing w:line="213" w:lineRule="exact"/>
                                    <w:ind w:left="5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8"/>
                                    </w:rPr>
                                    <w:t>柒</w:t>
                                  </w:r>
                                </w:p>
                              </w:tc>
                            </w:tr>
                            <w:tr w:rsidR="006038D2" w14:paraId="658924CD" w14:textId="77777777">
                              <w:trPr>
                                <w:trHeight w:val="362"/>
                              </w:trPr>
                              <w:tc>
                                <w:tcPr>
                                  <w:tcW w:w="1121" w:type="dxa"/>
                                  <w:shd w:val="clear" w:color="auto" w:fill="CCCCCC"/>
                                </w:tcPr>
                                <w:p w14:paraId="3E3469A4" w14:textId="77777777" w:rsidR="006038D2" w:rsidRDefault="00000000">
                                  <w:pPr>
                                    <w:pStyle w:val="TableParagraph"/>
                                    <w:spacing w:before="150"/>
                                    <w:ind w:left="6"/>
                                    <w:rPr>
                                      <w:rFonts w:ascii="Arial" w:hint="eastAsia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333333"/>
                                      <w:w w:val="99"/>
                                      <w:sz w:val="1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302" w:type="dxa"/>
                                  <w:shd w:val="clear" w:color="auto" w:fill="CCCCCC"/>
                                </w:tcPr>
                                <w:p w14:paraId="7BC59244" w14:textId="77777777" w:rsidR="006038D2" w:rsidRDefault="00000000">
                                  <w:pPr>
                                    <w:pStyle w:val="TableParagraph"/>
                                    <w:spacing w:before="129" w:line="213" w:lineRule="exact"/>
                                    <w:ind w:left="5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8"/>
                                    </w:rPr>
                                    <w:t>捌</w:t>
                                  </w:r>
                                </w:p>
                              </w:tc>
                            </w:tr>
                            <w:tr w:rsidR="006038D2" w14:paraId="28283651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1121" w:type="dxa"/>
                                </w:tcPr>
                                <w:p w14:paraId="5955AE1A" w14:textId="77777777" w:rsidR="006038D2" w:rsidRDefault="00000000">
                                  <w:pPr>
                                    <w:pStyle w:val="TableParagraph"/>
                                    <w:spacing w:before="147"/>
                                    <w:ind w:left="6"/>
                                    <w:rPr>
                                      <w:rFonts w:ascii="Arial" w:hint="eastAsia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333333"/>
                                      <w:w w:val="99"/>
                                      <w:sz w:val="1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302" w:type="dxa"/>
                                </w:tcPr>
                                <w:p w14:paraId="47050F49" w14:textId="77777777" w:rsidR="006038D2" w:rsidRDefault="00000000">
                                  <w:pPr>
                                    <w:pStyle w:val="TableParagraph"/>
                                    <w:spacing w:line="213" w:lineRule="exact"/>
                                    <w:ind w:left="5"/>
                                    <w:rPr>
                                      <w:rFonts w:hint="eastAsia"/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18"/>
                                    </w:rPr>
                                    <w:t>玖</w:t>
                                  </w:r>
                                </w:p>
                              </w:tc>
                            </w:tr>
                          </w:tbl>
                          <w:p w14:paraId="29B89041" w14:textId="77777777" w:rsidR="006038D2" w:rsidRDefault="006038D2">
                            <w:pPr>
                              <w:pStyle w:val="a3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28B3152D" id="文本框 6" o:spid="_x0000_s1030" type="#_x0000_t202" style="position:absolute;left:0;text-align:left;margin-left:84.35pt;margin-top:32.2pt;width:121.85pt;height:205pt;z-index:251672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666666"/>
                          <w:left w:val="single" w:sz="4" w:space="0" w:color="666666"/>
                          <w:bottom w:val="single" w:sz="4" w:space="0" w:color="666666"/>
                          <w:right w:val="single" w:sz="4" w:space="0" w:color="666666"/>
                          <w:insideH w:val="single" w:sz="4" w:space="0" w:color="666666"/>
                          <w:insideV w:val="single" w:sz="4" w:space="0" w:color="666666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121"/>
                        <w:gridCol w:w="1302"/>
                      </w:tblGrid>
                      <w:tr w:rsidR="006038D2" w14:paraId="2FA4ECA7" w14:textId="77777777">
                        <w:trPr>
                          <w:trHeight w:val="359"/>
                        </w:trPr>
                        <w:tc>
                          <w:tcPr>
                            <w:tcW w:w="1121" w:type="dxa"/>
                            <w:tcBorders>
                              <w:bottom w:val="single" w:sz="12" w:space="0" w:color="666666"/>
                            </w:tcBorders>
                          </w:tcPr>
                          <w:p w14:paraId="1061E6B8" w14:textId="77777777" w:rsidR="006038D2" w:rsidRDefault="00000000">
                            <w:pPr>
                              <w:pStyle w:val="TableParagraph"/>
                              <w:spacing w:before="67" w:line="272" w:lineRule="exact"/>
                              <w:ind w:left="88" w:right="82"/>
                              <w:rPr>
                                <w:rFonts w:ascii="Microsoft JhengHei" w:eastAsia="Microsoft JhengHei" w:hint="eastAsia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Microsoft JhengHei" w:eastAsia="Microsoft JhengHei" w:hint="eastAsia"/>
                                <w:b/>
                                <w:color w:val="333333"/>
                                <w:sz w:val="18"/>
                              </w:rPr>
                              <w:t>阿拉伯数字</w:t>
                            </w:r>
                          </w:p>
                        </w:tc>
                        <w:tc>
                          <w:tcPr>
                            <w:tcW w:w="1302" w:type="dxa"/>
                            <w:tcBorders>
                              <w:bottom w:val="single" w:sz="12" w:space="0" w:color="666666"/>
                            </w:tcBorders>
                          </w:tcPr>
                          <w:p w14:paraId="16DCCCAE" w14:textId="77777777" w:rsidR="006038D2" w:rsidRDefault="00000000">
                            <w:pPr>
                              <w:pStyle w:val="TableParagraph"/>
                              <w:spacing w:before="67" w:line="272" w:lineRule="exact"/>
                              <w:ind w:left="89" w:right="82"/>
                              <w:rPr>
                                <w:rFonts w:ascii="Microsoft JhengHei" w:eastAsia="Microsoft JhengHei" w:hint="eastAsia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Microsoft JhengHei" w:eastAsia="Microsoft JhengHei" w:hint="eastAsia"/>
                                <w:b/>
                                <w:color w:val="333333"/>
                                <w:sz w:val="18"/>
                              </w:rPr>
                              <w:t>中文大写数字</w:t>
                            </w:r>
                          </w:p>
                        </w:tc>
                      </w:tr>
                      <w:tr w:rsidR="006038D2" w14:paraId="6334D401" w14:textId="77777777">
                        <w:trPr>
                          <w:trHeight w:val="359"/>
                        </w:trPr>
                        <w:tc>
                          <w:tcPr>
                            <w:tcW w:w="1121" w:type="dxa"/>
                            <w:tcBorders>
                              <w:top w:val="single" w:sz="12" w:space="0" w:color="666666"/>
                            </w:tcBorders>
                            <w:shd w:val="clear" w:color="auto" w:fill="CCCCCC"/>
                          </w:tcPr>
                          <w:p w14:paraId="65179A68" w14:textId="77777777" w:rsidR="006038D2" w:rsidRDefault="00000000">
                            <w:pPr>
                              <w:pStyle w:val="TableParagraph"/>
                              <w:spacing w:before="147"/>
                              <w:ind w:left="6"/>
                              <w:rPr>
                                <w:rFonts w:ascii="Arial" w:hint="eastAsia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33333"/>
                                <w:w w:val="99"/>
                                <w:sz w:val="1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302" w:type="dxa"/>
                            <w:tcBorders>
                              <w:top w:val="single" w:sz="12" w:space="0" w:color="666666"/>
                            </w:tcBorders>
                            <w:shd w:val="clear" w:color="auto" w:fill="CCCCCC"/>
                          </w:tcPr>
                          <w:p w14:paraId="558B7C85" w14:textId="77777777" w:rsidR="006038D2" w:rsidRDefault="00000000">
                            <w:pPr>
                              <w:pStyle w:val="TableParagraph"/>
                              <w:spacing w:before="126" w:line="213" w:lineRule="exact"/>
                              <w:ind w:left="5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color w:val="333333"/>
                                <w:sz w:val="18"/>
                              </w:rPr>
                              <w:t>零</w:t>
                            </w:r>
                          </w:p>
                        </w:tc>
                      </w:tr>
                      <w:tr w:rsidR="006038D2" w14:paraId="4254000D" w14:textId="77777777">
                        <w:trPr>
                          <w:trHeight w:val="359"/>
                        </w:trPr>
                        <w:tc>
                          <w:tcPr>
                            <w:tcW w:w="1121" w:type="dxa"/>
                          </w:tcPr>
                          <w:p w14:paraId="7CB61475" w14:textId="77777777" w:rsidR="006038D2" w:rsidRDefault="00000000">
                            <w:pPr>
                              <w:pStyle w:val="TableParagraph"/>
                              <w:spacing w:before="147"/>
                              <w:ind w:left="6"/>
                              <w:rPr>
                                <w:rFonts w:ascii="Arial" w:hint="eastAsia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33333"/>
                                <w:w w:val="99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02" w:type="dxa"/>
                          </w:tcPr>
                          <w:p w14:paraId="703BD47F" w14:textId="77777777" w:rsidR="006038D2" w:rsidRDefault="00000000">
                            <w:pPr>
                              <w:pStyle w:val="TableParagraph"/>
                              <w:spacing w:line="213" w:lineRule="exact"/>
                              <w:ind w:left="5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color w:val="333333"/>
                                <w:sz w:val="18"/>
                              </w:rPr>
                              <w:t>壹</w:t>
                            </w:r>
                          </w:p>
                        </w:tc>
                      </w:tr>
                      <w:tr w:rsidR="006038D2" w14:paraId="5C8D79EF" w14:textId="77777777">
                        <w:trPr>
                          <w:trHeight w:val="361"/>
                        </w:trPr>
                        <w:tc>
                          <w:tcPr>
                            <w:tcW w:w="1121" w:type="dxa"/>
                            <w:shd w:val="clear" w:color="auto" w:fill="CCCCCC"/>
                          </w:tcPr>
                          <w:p w14:paraId="2B92CC90" w14:textId="77777777" w:rsidR="006038D2" w:rsidRDefault="00000000">
                            <w:pPr>
                              <w:pStyle w:val="TableParagraph"/>
                              <w:spacing w:before="150"/>
                              <w:ind w:left="6"/>
                              <w:rPr>
                                <w:rFonts w:ascii="Arial" w:hint="eastAsia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33333"/>
                                <w:w w:val="99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302" w:type="dxa"/>
                            <w:shd w:val="clear" w:color="auto" w:fill="CCCCCC"/>
                          </w:tcPr>
                          <w:p w14:paraId="39BE81FC" w14:textId="77777777" w:rsidR="006038D2" w:rsidRDefault="00000000">
                            <w:pPr>
                              <w:pStyle w:val="TableParagraph"/>
                              <w:spacing w:before="129" w:line="213" w:lineRule="exact"/>
                              <w:ind w:left="5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color w:val="333333"/>
                                <w:sz w:val="18"/>
                              </w:rPr>
                              <w:t>贰</w:t>
                            </w:r>
                          </w:p>
                        </w:tc>
                      </w:tr>
                      <w:tr w:rsidR="006038D2" w14:paraId="1C5D1652" w14:textId="77777777">
                        <w:trPr>
                          <w:trHeight w:val="359"/>
                        </w:trPr>
                        <w:tc>
                          <w:tcPr>
                            <w:tcW w:w="1121" w:type="dxa"/>
                          </w:tcPr>
                          <w:p w14:paraId="3A8BBA6A" w14:textId="77777777" w:rsidR="006038D2" w:rsidRDefault="00000000">
                            <w:pPr>
                              <w:pStyle w:val="TableParagraph"/>
                              <w:spacing w:before="147"/>
                              <w:ind w:left="6"/>
                              <w:rPr>
                                <w:rFonts w:ascii="Arial" w:hint="eastAsia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33333"/>
                                <w:w w:val="99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02" w:type="dxa"/>
                          </w:tcPr>
                          <w:p w14:paraId="1D7B4043" w14:textId="77777777" w:rsidR="006038D2" w:rsidRDefault="00000000">
                            <w:pPr>
                              <w:pStyle w:val="TableParagraph"/>
                              <w:spacing w:line="213" w:lineRule="exact"/>
                              <w:ind w:left="5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color w:val="333333"/>
                                <w:sz w:val="18"/>
                              </w:rPr>
                              <w:t>叁</w:t>
                            </w:r>
                          </w:p>
                        </w:tc>
                      </w:tr>
                      <w:tr w:rsidR="006038D2" w14:paraId="4006EAFD" w14:textId="77777777">
                        <w:trPr>
                          <w:trHeight w:val="360"/>
                        </w:trPr>
                        <w:tc>
                          <w:tcPr>
                            <w:tcW w:w="1121" w:type="dxa"/>
                            <w:shd w:val="clear" w:color="auto" w:fill="CCCCCC"/>
                          </w:tcPr>
                          <w:p w14:paraId="3A2E024F" w14:textId="77777777" w:rsidR="006038D2" w:rsidRDefault="00000000">
                            <w:pPr>
                              <w:pStyle w:val="TableParagraph"/>
                              <w:spacing w:before="148"/>
                              <w:ind w:left="6"/>
                              <w:rPr>
                                <w:rFonts w:ascii="Arial" w:hint="eastAsia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33333"/>
                                <w:w w:val="99"/>
                                <w:sz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302" w:type="dxa"/>
                            <w:shd w:val="clear" w:color="auto" w:fill="CCCCCC"/>
                          </w:tcPr>
                          <w:p w14:paraId="121B6539" w14:textId="77777777" w:rsidR="006038D2" w:rsidRDefault="00000000">
                            <w:pPr>
                              <w:pStyle w:val="TableParagraph"/>
                              <w:spacing w:line="213" w:lineRule="exact"/>
                              <w:ind w:left="5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color w:val="333333"/>
                                <w:sz w:val="18"/>
                              </w:rPr>
                              <w:t>肆</w:t>
                            </w:r>
                          </w:p>
                        </w:tc>
                      </w:tr>
                      <w:tr w:rsidR="006038D2" w14:paraId="2038142A" w14:textId="77777777">
                        <w:trPr>
                          <w:trHeight w:val="359"/>
                        </w:trPr>
                        <w:tc>
                          <w:tcPr>
                            <w:tcW w:w="1121" w:type="dxa"/>
                          </w:tcPr>
                          <w:p w14:paraId="6471B6FD" w14:textId="77777777" w:rsidR="006038D2" w:rsidRDefault="00000000">
                            <w:pPr>
                              <w:pStyle w:val="TableParagraph"/>
                              <w:spacing w:before="147"/>
                              <w:ind w:left="6"/>
                              <w:rPr>
                                <w:rFonts w:ascii="Arial" w:hint="eastAsia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33333"/>
                                <w:w w:val="99"/>
                                <w:sz w:val="1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302" w:type="dxa"/>
                          </w:tcPr>
                          <w:p w14:paraId="7985E1E5" w14:textId="77777777" w:rsidR="006038D2" w:rsidRDefault="00000000">
                            <w:pPr>
                              <w:pStyle w:val="TableParagraph"/>
                              <w:spacing w:line="213" w:lineRule="exact"/>
                              <w:ind w:left="5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color w:val="333333"/>
                                <w:sz w:val="18"/>
                              </w:rPr>
                              <w:t>伍</w:t>
                            </w:r>
                          </w:p>
                        </w:tc>
                      </w:tr>
                      <w:tr w:rsidR="006038D2" w14:paraId="59B78B2F" w14:textId="77777777">
                        <w:trPr>
                          <w:trHeight w:val="359"/>
                        </w:trPr>
                        <w:tc>
                          <w:tcPr>
                            <w:tcW w:w="1121" w:type="dxa"/>
                            <w:shd w:val="clear" w:color="auto" w:fill="CCCCCC"/>
                          </w:tcPr>
                          <w:p w14:paraId="226A6068" w14:textId="77777777" w:rsidR="006038D2" w:rsidRDefault="00000000">
                            <w:pPr>
                              <w:pStyle w:val="TableParagraph"/>
                              <w:spacing w:before="147"/>
                              <w:ind w:left="6"/>
                              <w:rPr>
                                <w:rFonts w:ascii="Arial" w:hint="eastAsia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33333"/>
                                <w:w w:val="99"/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302" w:type="dxa"/>
                            <w:shd w:val="clear" w:color="auto" w:fill="CCCCCC"/>
                          </w:tcPr>
                          <w:p w14:paraId="660144C1" w14:textId="77777777" w:rsidR="006038D2" w:rsidRDefault="00000000">
                            <w:pPr>
                              <w:pStyle w:val="TableParagraph"/>
                              <w:spacing w:line="213" w:lineRule="exact"/>
                              <w:ind w:left="5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color w:val="333333"/>
                                <w:sz w:val="18"/>
                              </w:rPr>
                              <w:t>陆</w:t>
                            </w:r>
                          </w:p>
                        </w:tc>
                      </w:tr>
                      <w:tr w:rsidR="006038D2" w14:paraId="58B54C13" w14:textId="77777777">
                        <w:trPr>
                          <w:trHeight w:val="359"/>
                        </w:trPr>
                        <w:tc>
                          <w:tcPr>
                            <w:tcW w:w="1121" w:type="dxa"/>
                          </w:tcPr>
                          <w:p w14:paraId="71637991" w14:textId="77777777" w:rsidR="006038D2" w:rsidRDefault="00000000">
                            <w:pPr>
                              <w:pStyle w:val="TableParagraph"/>
                              <w:spacing w:before="147"/>
                              <w:ind w:left="6"/>
                              <w:rPr>
                                <w:rFonts w:ascii="Arial" w:hint="eastAsia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33333"/>
                                <w:w w:val="99"/>
                                <w:sz w:val="1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302" w:type="dxa"/>
                          </w:tcPr>
                          <w:p w14:paraId="103B944F" w14:textId="77777777" w:rsidR="006038D2" w:rsidRDefault="00000000">
                            <w:pPr>
                              <w:pStyle w:val="TableParagraph"/>
                              <w:spacing w:line="213" w:lineRule="exact"/>
                              <w:ind w:left="5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color w:val="333333"/>
                                <w:sz w:val="18"/>
                              </w:rPr>
                              <w:t>柒</w:t>
                            </w:r>
                          </w:p>
                        </w:tc>
                      </w:tr>
                      <w:tr w:rsidR="006038D2" w14:paraId="658924CD" w14:textId="77777777">
                        <w:trPr>
                          <w:trHeight w:val="362"/>
                        </w:trPr>
                        <w:tc>
                          <w:tcPr>
                            <w:tcW w:w="1121" w:type="dxa"/>
                            <w:shd w:val="clear" w:color="auto" w:fill="CCCCCC"/>
                          </w:tcPr>
                          <w:p w14:paraId="3E3469A4" w14:textId="77777777" w:rsidR="006038D2" w:rsidRDefault="00000000">
                            <w:pPr>
                              <w:pStyle w:val="TableParagraph"/>
                              <w:spacing w:before="150"/>
                              <w:ind w:left="6"/>
                              <w:rPr>
                                <w:rFonts w:ascii="Arial" w:hint="eastAsia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33333"/>
                                <w:w w:val="99"/>
                                <w:sz w:val="1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302" w:type="dxa"/>
                            <w:shd w:val="clear" w:color="auto" w:fill="CCCCCC"/>
                          </w:tcPr>
                          <w:p w14:paraId="7BC59244" w14:textId="77777777" w:rsidR="006038D2" w:rsidRDefault="00000000">
                            <w:pPr>
                              <w:pStyle w:val="TableParagraph"/>
                              <w:spacing w:before="129" w:line="213" w:lineRule="exact"/>
                              <w:ind w:left="5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color w:val="333333"/>
                                <w:sz w:val="18"/>
                              </w:rPr>
                              <w:t>捌</w:t>
                            </w:r>
                          </w:p>
                        </w:tc>
                      </w:tr>
                      <w:tr w:rsidR="006038D2" w14:paraId="28283651" w14:textId="77777777">
                        <w:trPr>
                          <w:trHeight w:val="359"/>
                        </w:trPr>
                        <w:tc>
                          <w:tcPr>
                            <w:tcW w:w="1121" w:type="dxa"/>
                          </w:tcPr>
                          <w:p w14:paraId="5955AE1A" w14:textId="77777777" w:rsidR="006038D2" w:rsidRDefault="00000000">
                            <w:pPr>
                              <w:pStyle w:val="TableParagraph"/>
                              <w:spacing w:before="147"/>
                              <w:ind w:left="6"/>
                              <w:rPr>
                                <w:rFonts w:ascii="Arial" w:hint="eastAsia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33333"/>
                                <w:w w:val="99"/>
                                <w:sz w:val="1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302" w:type="dxa"/>
                          </w:tcPr>
                          <w:p w14:paraId="47050F49" w14:textId="77777777" w:rsidR="006038D2" w:rsidRDefault="00000000">
                            <w:pPr>
                              <w:pStyle w:val="TableParagraph"/>
                              <w:spacing w:line="213" w:lineRule="exact"/>
                              <w:ind w:left="5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color w:val="333333"/>
                                <w:sz w:val="18"/>
                              </w:rPr>
                              <w:t>玖</w:t>
                            </w:r>
                          </w:p>
                        </w:tc>
                      </w:tr>
                    </w:tbl>
                    <w:p w14:paraId="29B89041" w14:textId="77777777" w:rsidR="006038D2" w:rsidRDefault="006038D2">
                      <w:pPr>
                        <w:pStyle w:val="a3"/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eastAsia="Times New Roman"/>
        </w:rPr>
        <w:t xml:space="preserve">10010 </w:t>
      </w:r>
      <w:r>
        <w:t>要转化为：壹万零壹</w:t>
      </w:r>
      <w:r>
        <w:rPr>
          <w:color w:val="333333"/>
          <w:sz w:val="18"/>
        </w:rPr>
        <w:t>拾</w:t>
      </w:r>
      <w:r>
        <w:t>附：</w:t>
      </w:r>
    </w:p>
    <w:p w14:paraId="27CB01DC" w14:textId="77777777" w:rsidR="006038D2" w:rsidRDefault="006038D2">
      <w:pPr>
        <w:pStyle w:val="a3"/>
        <w:spacing w:before="3"/>
        <w:rPr>
          <w:rFonts w:hint="eastAsia"/>
          <w:sz w:val="6"/>
        </w:rPr>
      </w:pPr>
    </w:p>
    <w:tbl>
      <w:tblPr>
        <w:tblW w:w="0" w:type="auto"/>
        <w:tblInd w:w="3168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1"/>
        <w:gridCol w:w="1301"/>
      </w:tblGrid>
      <w:tr w:rsidR="006038D2" w14:paraId="327E6E39" w14:textId="77777777">
        <w:trPr>
          <w:trHeight w:val="359"/>
        </w:trPr>
        <w:tc>
          <w:tcPr>
            <w:tcW w:w="1121" w:type="dxa"/>
            <w:tcBorders>
              <w:bottom w:val="single" w:sz="12" w:space="0" w:color="666666"/>
            </w:tcBorders>
          </w:tcPr>
          <w:p w14:paraId="32132193" w14:textId="77777777" w:rsidR="006038D2" w:rsidRDefault="00000000">
            <w:pPr>
              <w:pStyle w:val="TableParagraph"/>
              <w:spacing w:before="67" w:line="272" w:lineRule="exact"/>
              <w:jc w:val="left"/>
              <w:rPr>
                <w:rFonts w:ascii="Microsoft JhengHei" w:eastAsia="Microsoft JhengHei" w:hint="eastAsia"/>
                <w:b/>
                <w:sz w:val="18"/>
              </w:rPr>
            </w:pPr>
            <w:r>
              <w:rPr>
                <w:rFonts w:ascii="Microsoft JhengHei" w:eastAsia="Microsoft JhengHei" w:hint="eastAsia"/>
                <w:b/>
                <w:color w:val="333333"/>
                <w:sz w:val="18"/>
              </w:rPr>
              <w:t>阿拉伯数字</w:t>
            </w:r>
          </w:p>
        </w:tc>
        <w:tc>
          <w:tcPr>
            <w:tcW w:w="1301" w:type="dxa"/>
            <w:tcBorders>
              <w:bottom w:val="single" w:sz="12" w:space="0" w:color="666666"/>
            </w:tcBorders>
          </w:tcPr>
          <w:p w14:paraId="22FBD746" w14:textId="77777777" w:rsidR="006038D2" w:rsidRDefault="00000000">
            <w:pPr>
              <w:pStyle w:val="TableParagraph"/>
              <w:spacing w:before="67" w:line="272" w:lineRule="exact"/>
              <w:jc w:val="left"/>
              <w:rPr>
                <w:rFonts w:ascii="Microsoft JhengHei" w:eastAsia="Microsoft JhengHei" w:hint="eastAsia"/>
                <w:b/>
                <w:sz w:val="18"/>
              </w:rPr>
            </w:pPr>
            <w:r>
              <w:rPr>
                <w:rFonts w:ascii="Microsoft JhengHei" w:eastAsia="Microsoft JhengHei" w:hint="eastAsia"/>
                <w:b/>
                <w:color w:val="333333"/>
                <w:sz w:val="18"/>
              </w:rPr>
              <w:t>中文大写数字</w:t>
            </w:r>
          </w:p>
        </w:tc>
      </w:tr>
      <w:tr w:rsidR="006038D2" w14:paraId="54B173FF" w14:textId="77777777">
        <w:trPr>
          <w:trHeight w:val="359"/>
        </w:trPr>
        <w:tc>
          <w:tcPr>
            <w:tcW w:w="1121" w:type="dxa"/>
            <w:tcBorders>
              <w:top w:val="single" w:sz="12" w:space="0" w:color="666666"/>
            </w:tcBorders>
            <w:shd w:val="clear" w:color="auto" w:fill="CCCCCC"/>
          </w:tcPr>
          <w:p w14:paraId="375759B9" w14:textId="77777777" w:rsidR="006038D2" w:rsidRDefault="00000000">
            <w:pPr>
              <w:pStyle w:val="TableParagraph"/>
              <w:spacing w:before="147"/>
              <w:jc w:val="left"/>
              <w:rPr>
                <w:rFonts w:ascii="Arial" w:hint="eastAsia"/>
                <w:b/>
                <w:sz w:val="18"/>
              </w:rPr>
            </w:pPr>
            <w:r>
              <w:rPr>
                <w:rFonts w:ascii="Arial"/>
                <w:b/>
                <w:color w:val="333333"/>
                <w:sz w:val="18"/>
              </w:rPr>
              <w:t>10</w:t>
            </w:r>
          </w:p>
        </w:tc>
        <w:tc>
          <w:tcPr>
            <w:tcW w:w="1301" w:type="dxa"/>
            <w:tcBorders>
              <w:top w:val="single" w:sz="12" w:space="0" w:color="666666"/>
            </w:tcBorders>
            <w:shd w:val="clear" w:color="auto" w:fill="CCCCCC"/>
          </w:tcPr>
          <w:p w14:paraId="2D19DFF5" w14:textId="77777777" w:rsidR="006038D2" w:rsidRDefault="00000000">
            <w:pPr>
              <w:pStyle w:val="TableParagraph"/>
              <w:spacing w:before="126" w:line="213" w:lineRule="exact"/>
              <w:jc w:val="left"/>
              <w:rPr>
                <w:rFonts w:hint="eastAsia"/>
                <w:sz w:val="18"/>
              </w:rPr>
            </w:pPr>
            <w:r>
              <w:rPr>
                <w:color w:val="333333"/>
                <w:sz w:val="18"/>
              </w:rPr>
              <w:t>拾</w:t>
            </w:r>
          </w:p>
        </w:tc>
      </w:tr>
      <w:tr w:rsidR="006038D2" w14:paraId="3A7CB8A5" w14:textId="77777777">
        <w:trPr>
          <w:trHeight w:val="359"/>
        </w:trPr>
        <w:tc>
          <w:tcPr>
            <w:tcW w:w="1121" w:type="dxa"/>
          </w:tcPr>
          <w:p w14:paraId="36BBEE1B" w14:textId="77777777" w:rsidR="006038D2" w:rsidRDefault="00000000">
            <w:pPr>
              <w:pStyle w:val="TableParagraph"/>
              <w:spacing w:before="147"/>
              <w:jc w:val="left"/>
              <w:rPr>
                <w:rFonts w:ascii="Arial" w:hint="eastAsia"/>
                <w:b/>
                <w:sz w:val="18"/>
              </w:rPr>
            </w:pPr>
            <w:r>
              <w:rPr>
                <w:rFonts w:ascii="Arial"/>
                <w:b/>
                <w:color w:val="333333"/>
                <w:sz w:val="18"/>
              </w:rPr>
              <w:t>20</w:t>
            </w:r>
          </w:p>
        </w:tc>
        <w:tc>
          <w:tcPr>
            <w:tcW w:w="1301" w:type="dxa"/>
          </w:tcPr>
          <w:p w14:paraId="62AA4DEF" w14:textId="77777777" w:rsidR="006038D2" w:rsidRDefault="00000000">
            <w:pPr>
              <w:pStyle w:val="TableParagraph"/>
              <w:spacing w:line="213" w:lineRule="exact"/>
              <w:jc w:val="left"/>
              <w:rPr>
                <w:rFonts w:hint="eastAsia"/>
                <w:sz w:val="18"/>
              </w:rPr>
            </w:pPr>
            <w:r>
              <w:rPr>
                <w:color w:val="333333"/>
                <w:sz w:val="18"/>
              </w:rPr>
              <w:t>贰拾</w:t>
            </w:r>
          </w:p>
        </w:tc>
      </w:tr>
      <w:tr w:rsidR="006038D2" w14:paraId="530EF6B2" w14:textId="77777777">
        <w:trPr>
          <w:trHeight w:val="362"/>
        </w:trPr>
        <w:tc>
          <w:tcPr>
            <w:tcW w:w="1121" w:type="dxa"/>
            <w:shd w:val="clear" w:color="auto" w:fill="CCCCCC"/>
          </w:tcPr>
          <w:p w14:paraId="5DC45E38" w14:textId="77777777" w:rsidR="006038D2" w:rsidRDefault="00000000">
            <w:pPr>
              <w:pStyle w:val="TableParagraph"/>
              <w:spacing w:before="150"/>
              <w:jc w:val="left"/>
              <w:rPr>
                <w:rFonts w:ascii="Arial" w:hint="eastAsia"/>
                <w:b/>
                <w:sz w:val="18"/>
              </w:rPr>
            </w:pPr>
            <w:r>
              <w:rPr>
                <w:rFonts w:ascii="Arial"/>
                <w:b/>
                <w:color w:val="333333"/>
                <w:sz w:val="18"/>
              </w:rPr>
              <w:t>30</w:t>
            </w:r>
          </w:p>
        </w:tc>
        <w:tc>
          <w:tcPr>
            <w:tcW w:w="1301" w:type="dxa"/>
            <w:shd w:val="clear" w:color="auto" w:fill="CCCCCC"/>
          </w:tcPr>
          <w:p w14:paraId="515F60BC" w14:textId="77777777" w:rsidR="006038D2" w:rsidRDefault="00000000">
            <w:pPr>
              <w:pStyle w:val="TableParagraph"/>
              <w:spacing w:before="129" w:line="213" w:lineRule="exact"/>
              <w:jc w:val="left"/>
              <w:rPr>
                <w:rFonts w:hint="eastAsia"/>
                <w:sz w:val="18"/>
              </w:rPr>
            </w:pPr>
            <w:r>
              <w:rPr>
                <w:color w:val="333333"/>
                <w:sz w:val="18"/>
              </w:rPr>
              <w:t>叁拾</w:t>
            </w:r>
          </w:p>
        </w:tc>
      </w:tr>
      <w:tr w:rsidR="006038D2" w14:paraId="44FD4F19" w14:textId="77777777">
        <w:trPr>
          <w:trHeight w:val="359"/>
        </w:trPr>
        <w:tc>
          <w:tcPr>
            <w:tcW w:w="1121" w:type="dxa"/>
          </w:tcPr>
          <w:p w14:paraId="001AE1CF" w14:textId="77777777" w:rsidR="006038D2" w:rsidRDefault="00000000">
            <w:pPr>
              <w:pStyle w:val="TableParagraph"/>
              <w:spacing w:before="147"/>
              <w:jc w:val="left"/>
              <w:rPr>
                <w:rFonts w:ascii="Arial" w:hint="eastAsia"/>
                <w:b/>
                <w:sz w:val="18"/>
              </w:rPr>
            </w:pPr>
            <w:r>
              <w:rPr>
                <w:rFonts w:ascii="Arial"/>
                <w:b/>
                <w:color w:val="333333"/>
                <w:sz w:val="18"/>
              </w:rPr>
              <w:t>40</w:t>
            </w:r>
          </w:p>
        </w:tc>
        <w:tc>
          <w:tcPr>
            <w:tcW w:w="1301" w:type="dxa"/>
          </w:tcPr>
          <w:p w14:paraId="22557F31" w14:textId="77777777" w:rsidR="006038D2" w:rsidRDefault="00000000">
            <w:pPr>
              <w:pStyle w:val="TableParagraph"/>
              <w:spacing w:line="213" w:lineRule="exact"/>
              <w:jc w:val="left"/>
              <w:rPr>
                <w:rFonts w:hint="eastAsia"/>
                <w:sz w:val="18"/>
              </w:rPr>
            </w:pPr>
            <w:proofErr w:type="gramStart"/>
            <w:r>
              <w:rPr>
                <w:color w:val="333333"/>
                <w:sz w:val="18"/>
              </w:rPr>
              <w:t>肆拾</w:t>
            </w:r>
            <w:proofErr w:type="gramEnd"/>
          </w:p>
        </w:tc>
      </w:tr>
      <w:tr w:rsidR="006038D2" w14:paraId="4D2C3ECE" w14:textId="77777777">
        <w:trPr>
          <w:trHeight w:val="360"/>
        </w:trPr>
        <w:tc>
          <w:tcPr>
            <w:tcW w:w="1121" w:type="dxa"/>
            <w:shd w:val="clear" w:color="auto" w:fill="CCCCCC"/>
          </w:tcPr>
          <w:p w14:paraId="44D04135" w14:textId="77777777" w:rsidR="006038D2" w:rsidRDefault="00000000">
            <w:pPr>
              <w:pStyle w:val="TableParagraph"/>
              <w:spacing w:before="148"/>
              <w:jc w:val="left"/>
              <w:rPr>
                <w:rFonts w:ascii="Arial" w:hint="eastAsia"/>
                <w:b/>
                <w:sz w:val="18"/>
              </w:rPr>
            </w:pPr>
            <w:r>
              <w:rPr>
                <w:rFonts w:ascii="Arial"/>
                <w:b/>
                <w:color w:val="333333"/>
                <w:sz w:val="18"/>
              </w:rPr>
              <w:t>100</w:t>
            </w:r>
          </w:p>
        </w:tc>
        <w:tc>
          <w:tcPr>
            <w:tcW w:w="1301" w:type="dxa"/>
            <w:shd w:val="clear" w:color="auto" w:fill="CCCCCC"/>
          </w:tcPr>
          <w:p w14:paraId="046260E7" w14:textId="77777777" w:rsidR="006038D2" w:rsidRDefault="00000000">
            <w:pPr>
              <w:pStyle w:val="TableParagraph"/>
              <w:spacing w:line="213" w:lineRule="exact"/>
              <w:jc w:val="left"/>
              <w:rPr>
                <w:rFonts w:hint="eastAsia"/>
                <w:sz w:val="18"/>
              </w:rPr>
            </w:pPr>
            <w:r>
              <w:rPr>
                <w:color w:val="333333"/>
                <w:sz w:val="18"/>
              </w:rPr>
              <w:t>壹佰</w:t>
            </w:r>
          </w:p>
        </w:tc>
      </w:tr>
      <w:tr w:rsidR="006038D2" w14:paraId="1F3C2EDF" w14:textId="77777777">
        <w:trPr>
          <w:trHeight w:val="359"/>
        </w:trPr>
        <w:tc>
          <w:tcPr>
            <w:tcW w:w="1121" w:type="dxa"/>
          </w:tcPr>
          <w:p w14:paraId="35724A37" w14:textId="77777777" w:rsidR="006038D2" w:rsidRDefault="00000000">
            <w:pPr>
              <w:pStyle w:val="TableParagraph"/>
              <w:spacing w:before="147"/>
              <w:jc w:val="left"/>
              <w:rPr>
                <w:rFonts w:ascii="Arial" w:hint="eastAsia"/>
                <w:b/>
                <w:sz w:val="18"/>
              </w:rPr>
            </w:pPr>
            <w:r>
              <w:rPr>
                <w:rFonts w:ascii="Arial"/>
                <w:b/>
                <w:color w:val="333333"/>
                <w:sz w:val="18"/>
              </w:rPr>
              <w:t>1000</w:t>
            </w:r>
          </w:p>
        </w:tc>
        <w:tc>
          <w:tcPr>
            <w:tcW w:w="1301" w:type="dxa"/>
          </w:tcPr>
          <w:p w14:paraId="7C95F09A" w14:textId="77777777" w:rsidR="006038D2" w:rsidRDefault="00000000">
            <w:pPr>
              <w:pStyle w:val="TableParagraph"/>
              <w:spacing w:line="213" w:lineRule="exact"/>
              <w:jc w:val="left"/>
              <w:rPr>
                <w:rFonts w:hint="eastAsia"/>
                <w:sz w:val="18"/>
              </w:rPr>
            </w:pPr>
            <w:r>
              <w:rPr>
                <w:color w:val="333333"/>
                <w:sz w:val="18"/>
              </w:rPr>
              <w:t>壹仟</w:t>
            </w:r>
          </w:p>
        </w:tc>
      </w:tr>
      <w:tr w:rsidR="006038D2" w14:paraId="4087B0A6" w14:textId="77777777">
        <w:trPr>
          <w:trHeight w:val="359"/>
        </w:trPr>
        <w:tc>
          <w:tcPr>
            <w:tcW w:w="1121" w:type="dxa"/>
            <w:shd w:val="clear" w:color="auto" w:fill="CCCCCC"/>
          </w:tcPr>
          <w:p w14:paraId="62DEDC47" w14:textId="77777777" w:rsidR="006038D2" w:rsidRDefault="00000000">
            <w:pPr>
              <w:pStyle w:val="TableParagraph"/>
              <w:spacing w:before="147"/>
              <w:jc w:val="left"/>
              <w:rPr>
                <w:rFonts w:ascii="Arial" w:hint="eastAsia"/>
                <w:b/>
                <w:sz w:val="18"/>
              </w:rPr>
            </w:pPr>
            <w:r>
              <w:rPr>
                <w:rFonts w:ascii="Arial"/>
                <w:b/>
                <w:color w:val="333333"/>
                <w:sz w:val="18"/>
              </w:rPr>
              <w:t>10000</w:t>
            </w:r>
          </w:p>
        </w:tc>
        <w:tc>
          <w:tcPr>
            <w:tcW w:w="1301" w:type="dxa"/>
            <w:shd w:val="clear" w:color="auto" w:fill="CCCCCC"/>
          </w:tcPr>
          <w:p w14:paraId="1AB583A2" w14:textId="77777777" w:rsidR="006038D2" w:rsidRDefault="00000000">
            <w:pPr>
              <w:pStyle w:val="TableParagraph"/>
              <w:spacing w:line="213" w:lineRule="exact"/>
              <w:jc w:val="left"/>
              <w:rPr>
                <w:rFonts w:hint="eastAsia"/>
                <w:sz w:val="18"/>
              </w:rPr>
            </w:pPr>
            <w:r>
              <w:rPr>
                <w:color w:val="333333"/>
                <w:sz w:val="18"/>
              </w:rPr>
              <w:t>壹万</w:t>
            </w:r>
          </w:p>
        </w:tc>
      </w:tr>
      <w:tr w:rsidR="006038D2" w14:paraId="1D33A700" w14:textId="77777777">
        <w:trPr>
          <w:trHeight w:val="362"/>
        </w:trPr>
        <w:tc>
          <w:tcPr>
            <w:tcW w:w="1121" w:type="dxa"/>
          </w:tcPr>
          <w:p w14:paraId="30909F21" w14:textId="77777777" w:rsidR="006038D2" w:rsidRDefault="00000000">
            <w:pPr>
              <w:pStyle w:val="TableParagraph"/>
              <w:spacing w:before="147" w:line="194" w:lineRule="exact"/>
              <w:jc w:val="left"/>
              <w:rPr>
                <w:rFonts w:ascii="Arial" w:hint="eastAsia"/>
                <w:b/>
                <w:sz w:val="18"/>
              </w:rPr>
            </w:pPr>
            <w:r>
              <w:rPr>
                <w:rFonts w:ascii="Arial"/>
                <w:b/>
                <w:color w:val="333333"/>
                <w:sz w:val="18"/>
              </w:rPr>
              <w:t>100000000</w:t>
            </w:r>
          </w:p>
        </w:tc>
        <w:tc>
          <w:tcPr>
            <w:tcW w:w="1301" w:type="dxa"/>
          </w:tcPr>
          <w:p w14:paraId="37359220" w14:textId="77777777" w:rsidR="006038D2" w:rsidRDefault="00000000">
            <w:pPr>
              <w:pStyle w:val="TableParagraph"/>
              <w:spacing w:line="215" w:lineRule="exact"/>
              <w:jc w:val="left"/>
              <w:rPr>
                <w:rFonts w:hint="eastAsia"/>
                <w:sz w:val="18"/>
              </w:rPr>
            </w:pPr>
            <w:r>
              <w:rPr>
                <w:color w:val="333333"/>
                <w:sz w:val="18"/>
              </w:rPr>
              <w:t>壹亿</w:t>
            </w:r>
          </w:p>
        </w:tc>
      </w:tr>
    </w:tbl>
    <w:p w14:paraId="4A0F6CDC" w14:textId="77777777" w:rsidR="006038D2" w:rsidRDefault="006038D2">
      <w:pPr>
        <w:spacing w:line="215" w:lineRule="exact"/>
        <w:rPr>
          <w:rFonts w:hint="eastAsia"/>
          <w:sz w:val="18"/>
        </w:rPr>
      </w:pPr>
    </w:p>
    <w:p w14:paraId="07859FE2" w14:textId="77777777" w:rsidR="00F91D99" w:rsidRDefault="00F91D99">
      <w:pPr>
        <w:spacing w:line="215" w:lineRule="exact"/>
        <w:rPr>
          <w:rFonts w:hint="eastAsia"/>
          <w:sz w:val="18"/>
        </w:rPr>
      </w:pPr>
    </w:p>
    <w:p w14:paraId="151135BB" w14:textId="77777777" w:rsidR="00F91D99" w:rsidRDefault="00F91D99">
      <w:pPr>
        <w:spacing w:line="215" w:lineRule="exact"/>
        <w:rPr>
          <w:rFonts w:hint="eastAsia"/>
          <w:sz w:val="18"/>
        </w:rPr>
      </w:pPr>
    </w:p>
    <w:p w14:paraId="5176B7FC" w14:textId="77777777" w:rsidR="00F91D99" w:rsidRDefault="00F91D99">
      <w:pPr>
        <w:spacing w:line="215" w:lineRule="exact"/>
        <w:rPr>
          <w:rFonts w:hint="eastAsia"/>
          <w:sz w:val="18"/>
        </w:rPr>
      </w:pPr>
    </w:p>
    <w:p w14:paraId="238DA61B" w14:textId="77777777" w:rsidR="00F91D99" w:rsidRDefault="00F91D99">
      <w:pPr>
        <w:spacing w:line="215" w:lineRule="exact"/>
        <w:rPr>
          <w:rFonts w:hint="eastAsia"/>
          <w:sz w:val="18"/>
        </w:rPr>
      </w:pPr>
    </w:p>
    <w:p w14:paraId="76E4C7AC" w14:textId="7777777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  <w:r w:rsidRPr="00F91D99">
        <w:rPr>
          <w:rFonts w:hint="eastAsia"/>
          <w:sz w:val="18"/>
          <w:lang w:val="en-US"/>
        </w:rPr>
        <w:t>#include &lt;iostream&gt;</w:t>
      </w:r>
    </w:p>
    <w:p w14:paraId="41CCFE0E" w14:textId="7777777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  <w:r w:rsidRPr="00F91D99">
        <w:rPr>
          <w:rFonts w:hint="eastAsia"/>
          <w:sz w:val="18"/>
          <w:lang w:val="en-US"/>
        </w:rPr>
        <w:t>#include &lt;string&gt;</w:t>
      </w:r>
    </w:p>
    <w:p w14:paraId="703B4091" w14:textId="7777777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  <w:r w:rsidRPr="00F91D99">
        <w:rPr>
          <w:rFonts w:hint="eastAsia"/>
          <w:sz w:val="18"/>
          <w:lang w:val="en-US"/>
        </w:rPr>
        <w:t>#include &lt;vector&gt;</w:t>
      </w:r>
    </w:p>
    <w:p w14:paraId="2C28E094" w14:textId="7777777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  <w:r w:rsidRPr="00F91D99">
        <w:rPr>
          <w:rFonts w:hint="eastAsia"/>
          <w:sz w:val="18"/>
          <w:lang w:val="en-US"/>
        </w:rPr>
        <w:t>#include &lt;</w:t>
      </w:r>
      <w:proofErr w:type="spellStart"/>
      <w:r w:rsidRPr="00F91D99">
        <w:rPr>
          <w:rFonts w:hint="eastAsia"/>
          <w:sz w:val="18"/>
          <w:lang w:val="en-US"/>
        </w:rPr>
        <w:t>cctype</w:t>
      </w:r>
      <w:proofErr w:type="spellEnd"/>
      <w:r w:rsidRPr="00F91D99">
        <w:rPr>
          <w:rFonts w:hint="eastAsia"/>
          <w:sz w:val="18"/>
          <w:lang w:val="en-US"/>
        </w:rPr>
        <w:t>&gt;</w:t>
      </w:r>
    </w:p>
    <w:p w14:paraId="373C68CE" w14:textId="7777777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</w:p>
    <w:p w14:paraId="238D74EA" w14:textId="7777777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  <w:proofErr w:type="gramStart"/>
      <w:r w:rsidRPr="00F91D99">
        <w:rPr>
          <w:rFonts w:hint="eastAsia"/>
          <w:sz w:val="18"/>
          <w:lang w:val="en-US"/>
        </w:rPr>
        <w:t>std::</w:t>
      </w:r>
      <w:proofErr w:type="gramEnd"/>
      <w:r w:rsidRPr="00F91D99">
        <w:rPr>
          <w:rFonts w:hint="eastAsia"/>
          <w:sz w:val="18"/>
          <w:lang w:val="en-US"/>
        </w:rPr>
        <w:t xml:space="preserve">string </w:t>
      </w:r>
      <w:proofErr w:type="spellStart"/>
      <w:proofErr w:type="gramStart"/>
      <w:r w:rsidRPr="00F91D99">
        <w:rPr>
          <w:rFonts w:hint="eastAsia"/>
          <w:sz w:val="18"/>
          <w:lang w:val="en-US"/>
        </w:rPr>
        <w:t>numberToChinese</w:t>
      </w:r>
      <w:proofErr w:type="spellEnd"/>
      <w:r w:rsidRPr="00F91D99">
        <w:rPr>
          <w:rFonts w:hint="eastAsia"/>
          <w:sz w:val="18"/>
          <w:lang w:val="en-US"/>
        </w:rPr>
        <w:t>(</w:t>
      </w:r>
      <w:proofErr w:type="gramEnd"/>
      <w:r w:rsidRPr="00F91D99">
        <w:rPr>
          <w:rFonts w:hint="eastAsia"/>
          <w:sz w:val="18"/>
          <w:lang w:val="en-US"/>
        </w:rPr>
        <w:t>int num) {</w:t>
      </w:r>
    </w:p>
    <w:p w14:paraId="04CAF2D4" w14:textId="7777777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  <w:r w:rsidRPr="00F91D99">
        <w:rPr>
          <w:rFonts w:hint="eastAsia"/>
          <w:sz w:val="18"/>
          <w:lang w:val="en-US"/>
        </w:rPr>
        <w:t xml:space="preserve">    if (num == 0) {</w:t>
      </w:r>
    </w:p>
    <w:p w14:paraId="78D25CDE" w14:textId="7777777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  <w:r w:rsidRPr="00F91D99">
        <w:rPr>
          <w:rFonts w:hint="eastAsia"/>
          <w:sz w:val="18"/>
          <w:lang w:val="en-US"/>
        </w:rPr>
        <w:t xml:space="preserve">        return "</w:t>
      </w:r>
      <w:r w:rsidRPr="00F91D99">
        <w:rPr>
          <w:rFonts w:hint="eastAsia"/>
          <w:sz w:val="18"/>
        </w:rPr>
        <w:t>零</w:t>
      </w:r>
      <w:r w:rsidRPr="00F91D99">
        <w:rPr>
          <w:rFonts w:hint="eastAsia"/>
          <w:sz w:val="18"/>
          <w:lang w:val="en-US"/>
        </w:rPr>
        <w:t>";</w:t>
      </w:r>
    </w:p>
    <w:p w14:paraId="3941B725" w14:textId="7777777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  <w:r w:rsidRPr="00F91D99">
        <w:rPr>
          <w:rFonts w:hint="eastAsia"/>
          <w:sz w:val="18"/>
          <w:lang w:val="en-US"/>
        </w:rPr>
        <w:t xml:space="preserve">    }</w:t>
      </w:r>
    </w:p>
    <w:p w14:paraId="291BE215" w14:textId="7777777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</w:p>
    <w:p w14:paraId="2DBCF8BA" w14:textId="7777777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  <w:r w:rsidRPr="00F91D99">
        <w:rPr>
          <w:rFonts w:hint="eastAsia"/>
          <w:sz w:val="18"/>
          <w:lang w:val="en-US"/>
        </w:rPr>
        <w:t xml:space="preserve">    const std::string digits[] = {"", "</w:t>
      </w:r>
      <w:r w:rsidRPr="00F91D99">
        <w:rPr>
          <w:rFonts w:hint="eastAsia"/>
          <w:sz w:val="18"/>
        </w:rPr>
        <w:t>壹</w:t>
      </w:r>
      <w:r w:rsidRPr="00F91D99">
        <w:rPr>
          <w:rFonts w:hint="eastAsia"/>
          <w:sz w:val="18"/>
          <w:lang w:val="en-US"/>
        </w:rPr>
        <w:t>", "</w:t>
      </w:r>
      <w:r w:rsidRPr="00F91D99">
        <w:rPr>
          <w:rFonts w:hint="eastAsia"/>
          <w:sz w:val="18"/>
        </w:rPr>
        <w:t>贰</w:t>
      </w:r>
      <w:r w:rsidRPr="00F91D99">
        <w:rPr>
          <w:rFonts w:hint="eastAsia"/>
          <w:sz w:val="18"/>
          <w:lang w:val="en-US"/>
        </w:rPr>
        <w:t>", "</w:t>
      </w:r>
      <w:r w:rsidRPr="00F91D99">
        <w:rPr>
          <w:rFonts w:hint="eastAsia"/>
          <w:sz w:val="18"/>
        </w:rPr>
        <w:t>叁</w:t>
      </w:r>
      <w:r w:rsidRPr="00F91D99">
        <w:rPr>
          <w:rFonts w:hint="eastAsia"/>
          <w:sz w:val="18"/>
          <w:lang w:val="en-US"/>
        </w:rPr>
        <w:t>", "</w:t>
      </w:r>
      <w:r w:rsidRPr="00F91D99">
        <w:rPr>
          <w:rFonts w:hint="eastAsia"/>
          <w:sz w:val="18"/>
        </w:rPr>
        <w:t>肆</w:t>
      </w:r>
      <w:r w:rsidRPr="00F91D99">
        <w:rPr>
          <w:rFonts w:hint="eastAsia"/>
          <w:sz w:val="18"/>
          <w:lang w:val="en-US"/>
        </w:rPr>
        <w:t>", "</w:t>
      </w:r>
      <w:r w:rsidRPr="00F91D99">
        <w:rPr>
          <w:rFonts w:hint="eastAsia"/>
          <w:sz w:val="18"/>
        </w:rPr>
        <w:t>伍</w:t>
      </w:r>
      <w:r w:rsidRPr="00F91D99">
        <w:rPr>
          <w:rFonts w:hint="eastAsia"/>
          <w:sz w:val="18"/>
          <w:lang w:val="en-US"/>
        </w:rPr>
        <w:t>", "</w:t>
      </w:r>
      <w:r w:rsidRPr="00F91D99">
        <w:rPr>
          <w:rFonts w:hint="eastAsia"/>
          <w:sz w:val="18"/>
        </w:rPr>
        <w:t>陆</w:t>
      </w:r>
      <w:r w:rsidRPr="00F91D99">
        <w:rPr>
          <w:rFonts w:hint="eastAsia"/>
          <w:sz w:val="18"/>
          <w:lang w:val="en-US"/>
        </w:rPr>
        <w:t>", "</w:t>
      </w:r>
      <w:proofErr w:type="gramStart"/>
      <w:r w:rsidRPr="00F91D99">
        <w:rPr>
          <w:rFonts w:hint="eastAsia"/>
          <w:sz w:val="18"/>
        </w:rPr>
        <w:t>柒</w:t>
      </w:r>
      <w:proofErr w:type="gramEnd"/>
      <w:r w:rsidRPr="00F91D99">
        <w:rPr>
          <w:rFonts w:hint="eastAsia"/>
          <w:sz w:val="18"/>
          <w:lang w:val="en-US"/>
        </w:rPr>
        <w:t>", "</w:t>
      </w:r>
      <w:r w:rsidRPr="00F91D99">
        <w:rPr>
          <w:rFonts w:hint="eastAsia"/>
          <w:sz w:val="18"/>
        </w:rPr>
        <w:t>捌</w:t>
      </w:r>
      <w:r w:rsidRPr="00F91D99">
        <w:rPr>
          <w:rFonts w:hint="eastAsia"/>
          <w:sz w:val="18"/>
          <w:lang w:val="en-US"/>
        </w:rPr>
        <w:t xml:space="preserve">", </w:t>
      </w:r>
      <w:proofErr w:type="gramStart"/>
      <w:r w:rsidRPr="00F91D99">
        <w:rPr>
          <w:rFonts w:hint="eastAsia"/>
          <w:sz w:val="18"/>
          <w:lang w:val="en-US"/>
        </w:rPr>
        <w:t>"</w:t>
      </w:r>
      <w:r w:rsidRPr="00F91D99">
        <w:rPr>
          <w:rFonts w:hint="eastAsia"/>
          <w:sz w:val="18"/>
        </w:rPr>
        <w:t>玖</w:t>
      </w:r>
      <w:proofErr w:type="gramEnd"/>
      <w:r w:rsidRPr="00F91D99">
        <w:rPr>
          <w:rFonts w:hint="eastAsia"/>
          <w:sz w:val="18"/>
          <w:lang w:val="en-US"/>
        </w:rPr>
        <w:t>"};</w:t>
      </w:r>
    </w:p>
    <w:p w14:paraId="459EBAC8" w14:textId="7777777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  <w:r w:rsidRPr="00F91D99">
        <w:rPr>
          <w:rFonts w:hint="eastAsia"/>
          <w:sz w:val="18"/>
          <w:lang w:val="en-US"/>
        </w:rPr>
        <w:t xml:space="preserve">    const std::string units[] = {"", "</w:t>
      </w:r>
      <w:r w:rsidRPr="00F91D99">
        <w:rPr>
          <w:rFonts w:hint="eastAsia"/>
          <w:sz w:val="18"/>
        </w:rPr>
        <w:t>拾</w:t>
      </w:r>
      <w:r w:rsidRPr="00F91D99">
        <w:rPr>
          <w:rFonts w:hint="eastAsia"/>
          <w:sz w:val="18"/>
          <w:lang w:val="en-US"/>
        </w:rPr>
        <w:t>", "</w:t>
      </w:r>
      <w:r w:rsidRPr="00F91D99">
        <w:rPr>
          <w:rFonts w:hint="eastAsia"/>
          <w:sz w:val="18"/>
        </w:rPr>
        <w:t>佰</w:t>
      </w:r>
      <w:r w:rsidRPr="00F91D99">
        <w:rPr>
          <w:rFonts w:hint="eastAsia"/>
          <w:sz w:val="18"/>
          <w:lang w:val="en-US"/>
        </w:rPr>
        <w:t>", "</w:t>
      </w:r>
      <w:r w:rsidRPr="00F91D99">
        <w:rPr>
          <w:rFonts w:hint="eastAsia"/>
          <w:sz w:val="18"/>
        </w:rPr>
        <w:t>仟</w:t>
      </w:r>
      <w:r w:rsidRPr="00F91D99">
        <w:rPr>
          <w:rFonts w:hint="eastAsia"/>
          <w:sz w:val="18"/>
          <w:lang w:val="en-US"/>
        </w:rPr>
        <w:t>"};</w:t>
      </w:r>
    </w:p>
    <w:p w14:paraId="757061DF" w14:textId="7777777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  <w:r w:rsidRPr="00F91D99">
        <w:rPr>
          <w:rFonts w:hint="eastAsia"/>
          <w:sz w:val="18"/>
          <w:lang w:val="en-US"/>
        </w:rPr>
        <w:t xml:space="preserve">    const std::string </w:t>
      </w:r>
      <w:proofErr w:type="spellStart"/>
      <w:r w:rsidRPr="00F91D99">
        <w:rPr>
          <w:rFonts w:hint="eastAsia"/>
          <w:sz w:val="18"/>
          <w:lang w:val="en-US"/>
        </w:rPr>
        <w:t>bigUnits</w:t>
      </w:r>
      <w:proofErr w:type="spellEnd"/>
      <w:r w:rsidRPr="00F91D99">
        <w:rPr>
          <w:rFonts w:hint="eastAsia"/>
          <w:sz w:val="18"/>
          <w:lang w:val="en-US"/>
        </w:rPr>
        <w:t>[] = {"", "</w:t>
      </w:r>
      <w:r w:rsidRPr="00F91D99">
        <w:rPr>
          <w:rFonts w:hint="eastAsia"/>
          <w:sz w:val="18"/>
        </w:rPr>
        <w:t>万</w:t>
      </w:r>
      <w:r w:rsidRPr="00F91D99">
        <w:rPr>
          <w:rFonts w:hint="eastAsia"/>
          <w:sz w:val="18"/>
          <w:lang w:val="en-US"/>
        </w:rPr>
        <w:t>", "</w:t>
      </w:r>
      <w:r w:rsidRPr="00F91D99">
        <w:rPr>
          <w:rFonts w:hint="eastAsia"/>
          <w:sz w:val="18"/>
        </w:rPr>
        <w:t>亿</w:t>
      </w:r>
      <w:r w:rsidRPr="00F91D99">
        <w:rPr>
          <w:rFonts w:hint="eastAsia"/>
          <w:sz w:val="18"/>
          <w:lang w:val="en-US"/>
        </w:rPr>
        <w:t>"};</w:t>
      </w:r>
    </w:p>
    <w:p w14:paraId="73679255" w14:textId="7777777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</w:p>
    <w:p w14:paraId="6765BD7D" w14:textId="7CB5B168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  <w:r w:rsidRPr="00F91D99">
        <w:rPr>
          <w:rFonts w:hint="eastAsia"/>
          <w:sz w:val="18"/>
          <w:lang w:val="en-US"/>
        </w:rPr>
        <w:t xml:space="preserve">   </w:t>
      </w:r>
    </w:p>
    <w:p w14:paraId="452352EE" w14:textId="7777777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  <w:r w:rsidRPr="00F91D99">
        <w:rPr>
          <w:rFonts w:hint="eastAsia"/>
          <w:sz w:val="18"/>
          <w:lang w:val="en-US"/>
        </w:rPr>
        <w:t xml:space="preserve">    </w:t>
      </w:r>
      <w:proofErr w:type="gramStart"/>
      <w:r w:rsidRPr="00F91D99">
        <w:rPr>
          <w:rFonts w:hint="eastAsia"/>
          <w:sz w:val="18"/>
          <w:lang w:val="en-US"/>
        </w:rPr>
        <w:t>std::</w:t>
      </w:r>
      <w:proofErr w:type="gramEnd"/>
      <w:r w:rsidRPr="00F91D99">
        <w:rPr>
          <w:rFonts w:hint="eastAsia"/>
          <w:sz w:val="18"/>
          <w:lang w:val="en-US"/>
        </w:rPr>
        <w:t>vector&lt;int&gt; parts;</w:t>
      </w:r>
    </w:p>
    <w:p w14:paraId="77314B3A" w14:textId="7777777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  <w:r w:rsidRPr="00F91D99">
        <w:rPr>
          <w:rFonts w:hint="eastAsia"/>
          <w:sz w:val="18"/>
          <w:lang w:val="en-US"/>
        </w:rPr>
        <w:t xml:space="preserve">    int n = num;</w:t>
      </w:r>
    </w:p>
    <w:p w14:paraId="391FD6F3" w14:textId="7777777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  <w:r w:rsidRPr="00F91D99">
        <w:rPr>
          <w:rFonts w:hint="eastAsia"/>
          <w:sz w:val="18"/>
          <w:lang w:val="en-US"/>
        </w:rPr>
        <w:t xml:space="preserve">    while (n &gt; 0) {</w:t>
      </w:r>
    </w:p>
    <w:p w14:paraId="1585EAE4" w14:textId="7777777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  <w:r w:rsidRPr="00F91D99">
        <w:rPr>
          <w:rFonts w:hint="eastAsia"/>
          <w:sz w:val="18"/>
          <w:lang w:val="en-US"/>
        </w:rPr>
        <w:t xml:space="preserve">        </w:t>
      </w:r>
      <w:proofErr w:type="spellStart"/>
      <w:proofErr w:type="gramStart"/>
      <w:r w:rsidRPr="00F91D99">
        <w:rPr>
          <w:rFonts w:hint="eastAsia"/>
          <w:sz w:val="18"/>
          <w:lang w:val="en-US"/>
        </w:rPr>
        <w:t>parts.push</w:t>
      </w:r>
      <w:proofErr w:type="gramEnd"/>
      <w:r w:rsidRPr="00F91D99">
        <w:rPr>
          <w:rFonts w:hint="eastAsia"/>
          <w:sz w:val="18"/>
          <w:lang w:val="en-US"/>
        </w:rPr>
        <w:t>_</w:t>
      </w:r>
      <w:proofErr w:type="gramStart"/>
      <w:r w:rsidRPr="00F91D99">
        <w:rPr>
          <w:rFonts w:hint="eastAsia"/>
          <w:sz w:val="18"/>
          <w:lang w:val="en-US"/>
        </w:rPr>
        <w:t>back</w:t>
      </w:r>
      <w:proofErr w:type="spellEnd"/>
      <w:r w:rsidRPr="00F91D99">
        <w:rPr>
          <w:rFonts w:hint="eastAsia"/>
          <w:sz w:val="18"/>
          <w:lang w:val="en-US"/>
        </w:rPr>
        <w:t>(</w:t>
      </w:r>
      <w:proofErr w:type="gramEnd"/>
      <w:r w:rsidRPr="00F91D99">
        <w:rPr>
          <w:rFonts w:hint="eastAsia"/>
          <w:sz w:val="18"/>
          <w:lang w:val="en-US"/>
        </w:rPr>
        <w:t>n % 10000);</w:t>
      </w:r>
    </w:p>
    <w:p w14:paraId="4D90F2A9" w14:textId="77777777" w:rsidR="00F91D99" w:rsidRPr="008557AD" w:rsidRDefault="00F91D99" w:rsidP="00F91D99">
      <w:pPr>
        <w:spacing w:line="215" w:lineRule="exact"/>
        <w:rPr>
          <w:rFonts w:hint="eastAsia"/>
          <w:sz w:val="18"/>
          <w:lang w:val="en-US"/>
        </w:rPr>
      </w:pPr>
      <w:r w:rsidRPr="00F91D99">
        <w:rPr>
          <w:rFonts w:hint="eastAsia"/>
          <w:sz w:val="18"/>
          <w:lang w:val="en-US"/>
        </w:rPr>
        <w:t xml:space="preserve">        </w:t>
      </w:r>
      <w:r w:rsidRPr="008557AD">
        <w:rPr>
          <w:rFonts w:hint="eastAsia"/>
          <w:sz w:val="18"/>
          <w:lang w:val="en-US"/>
        </w:rPr>
        <w:t>n /= 10000;</w:t>
      </w:r>
    </w:p>
    <w:p w14:paraId="4CBA2253" w14:textId="77777777" w:rsidR="00F91D99" w:rsidRPr="008557AD" w:rsidRDefault="00F91D99" w:rsidP="00F91D99">
      <w:pPr>
        <w:spacing w:line="215" w:lineRule="exact"/>
        <w:rPr>
          <w:rFonts w:hint="eastAsia"/>
          <w:sz w:val="18"/>
          <w:lang w:val="en-US"/>
        </w:rPr>
      </w:pPr>
      <w:r w:rsidRPr="008557AD">
        <w:rPr>
          <w:rFonts w:hint="eastAsia"/>
          <w:sz w:val="18"/>
          <w:lang w:val="en-US"/>
        </w:rPr>
        <w:t xml:space="preserve">    }</w:t>
      </w:r>
    </w:p>
    <w:p w14:paraId="1BC39755" w14:textId="77777777" w:rsidR="00F91D99" w:rsidRPr="008557AD" w:rsidRDefault="00F91D99" w:rsidP="00F91D99">
      <w:pPr>
        <w:spacing w:line="215" w:lineRule="exact"/>
        <w:rPr>
          <w:rFonts w:hint="eastAsia"/>
          <w:sz w:val="18"/>
          <w:lang w:val="en-US"/>
        </w:rPr>
      </w:pPr>
    </w:p>
    <w:p w14:paraId="39914ECD" w14:textId="77777777" w:rsidR="00F91D99" w:rsidRPr="008557AD" w:rsidRDefault="00F91D99" w:rsidP="00F91D99">
      <w:pPr>
        <w:spacing w:line="215" w:lineRule="exact"/>
        <w:rPr>
          <w:rFonts w:hint="eastAsia"/>
          <w:sz w:val="18"/>
          <w:lang w:val="en-US"/>
        </w:rPr>
      </w:pPr>
      <w:r w:rsidRPr="008557AD">
        <w:rPr>
          <w:rFonts w:hint="eastAsia"/>
          <w:sz w:val="18"/>
          <w:lang w:val="en-US"/>
        </w:rPr>
        <w:t xml:space="preserve">    </w:t>
      </w:r>
      <w:proofErr w:type="gramStart"/>
      <w:r w:rsidRPr="008557AD">
        <w:rPr>
          <w:rFonts w:hint="eastAsia"/>
          <w:sz w:val="18"/>
          <w:lang w:val="en-US"/>
        </w:rPr>
        <w:t>std::</w:t>
      </w:r>
      <w:proofErr w:type="gramEnd"/>
      <w:r w:rsidRPr="008557AD">
        <w:rPr>
          <w:rFonts w:hint="eastAsia"/>
          <w:sz w:val="18"/>
          <w:lang w:val="en-US"/>
        </w:rPr>
        <w:t>string result = "";</w:t>
      </w:r>
    </w:p>
    <w:p w14:paraId="1688EDC9" w14:textId="6163E8D4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  <w:r w:rsidRPr="008557AD">
        <w:rPr>
          <w:rFonts w:hint="eastAsia"/>
          <w:sz w:val="18"/>
          <w:lang w:val="en-US"/>
        </w:rPr>
        <w:lastRenderedPageBreak/>
        <w:t xml:space="preserve">    </w:t>
      </w:r>
      <w:r w:rsidRPr="00F91D99">
        <w:rPr>
          <w:rFonts w:hint="eastAsia"/>
          <w:sz w:val="18"/>
          <w:lang w:val="en-US"/>
        </w:rPr>
        <w:t xml:space="preserve">bool </w:t>
      </w:r>
      <w:proofErr w:type="spellStart"/>
      <w:r w:rsidRPr="00F91D99">
        <w:rPr>
          <w:rFonts w:hint="eastAsia"/>
          <w:sz w:val="18"/>
          <w:lang w:val="en-US"/>
        </w:rPr>
        <w:t>needZero</w:t>
      </w:r>
      <w:proofErr w:type="spellEnd"/>
      <w:r w:rsidRPr="00F91D99">
        <w:rPr>
          <w:rFonts w:hint="eastAsia"/>
          <w:sz w:val="18"/>
          <w:lang w:val="en-US"/>
        </w:rPr>
        <w:t xml:space="preserve"> = false; </w:t>
      </w:r>
    </w:p>
    <w:p w14:paraId="1E16ED4C" w14:textId="7777777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</w:p>
    <w:p w14:paraId="709A35B4" w14:textId="7777777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  <w:r w:rsidRPr="00F91D99">
        <w:rPr>
          <w:rFonts w:hint="eastAsia"/>
          <w:sz w:val="18"/>
          <w:lang w:val="en-US"/>
        </w:rPr>
        <w:t xml:space="preserve">    for (int </w:t>
      </w:r>
      <w:proofErr w:type="spellStart"/>
      <w:r w:rsidRPr="00F91D99">
        <w:rPr>
          <w:rFonts w:hint="eastAsia"/>
          <w:sz w:val="18"/>
          <w:lang w:val="en-US"/>
        </w:rPr>
        <w:t>i</w:t>
      </w:r>
      <w:proofErr w:type="spellEnd"/>
      <w:r w:rsidRPr="00F91D99">
        <w:rPr>
          <w:rFonts w:hint="eastAsia"/>
          <w:sz w:val="18"/>
          <w:lang w:val="en-US"/>
        </w:rPr>
        <w:t xml:space="preserve"> = 0; </w:t>
      </w:r>
      <w:proofErr w:type="spellStart"/>
      <w:r w:rsidRPr="00F91D99">
        <w:rPr>
          <w:rFonts w:hint="eastAsia"/>
          <w:sz w:val="18"/>
          <w:lang w:val="en-US"/>
        </w:rPr>
        <w:t>i</w:t>
      </w:r>
      <w:proofErr w:type="spellEnd"/>
      <w:r w:rsidRPr="00F91D99">
        <w:rPr>
          <w:rFonts w:hint="eastAsia"/>
          <w:sz w:val="18"/>
          <w:lang w:val="en-US"/>
        </w:rPr>
        <w:t xml:space="preserve"> &lt; </w:t>
      </w:r>
      <w:proofErr w:type="spellStart"/>
      <w:proofErr w:type="gramStart"/>
      <w:r w:rsidRPr="00F91D99">
        <w:rPr>
          <w:rFonts w:hint="eastAsia"/>
          <w:sz w:val="18"/>
          <w:lang w:val="en-US"/>
        </w:rPr>
        <w:t>parts.size</w:t>
      </w:r>
      <w:proofErr w:type="spellEnd"/>
      <w:proofErr w:type="gramEnd"/>
      <w:r w:rsidRPr="00F91D99">
        <w:rPr>
          <w:rFonts w:hint="eastAsia"/>
          <w:sz w:val="18"/>
          <w:lang w:val="en-US"/>
        </w:rPr>
        <w:t>(); ++</w:t>
      </w:r>
      <w:proofErr w:type="spellStart"/>
      <w:r w:rsidRPr="00F91D99">
        <w:rPr>
          <w:rFonts w:hint="eastAsia"/>
          <w:sz w:val="18"/>
          <w:lang w:val="en-US"/>
        </w:rPr>
        <w:t>i</w:t>
      </w:r>
      <w:proofErr w:type="spellEnd"/>
      <w:r w:rsidRPr="00F91D99">
        <w:rPr>
          <w:rFonts w:hint="eastAsia"/>
          <w:sz w:val="18"/>
          <w:lang w:val="en-US"/>
        </w:rPr>
        <w:t>) {</w:t>
      </w:r>
    </w:p>
    <w:p w14:paraId="670B23F6" w14:textId="7777777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  <w:r w:rsidRPr="00F91D99">
        <w:rPr>
          <w:rFonts w:hint="eastAsia"/>
          <w:sz w:val="18"/>
          <w:lang w:val="en-US"/>
        </w:rPr>
        <w:t xml:space="preserve">        int part = parts[</w:t>
      </w:r>
      <w:proofErr w:type="spellStart"/>
      <w:r w:rsidRPr="00F91D99">
        <w:rPr>
          <w:rFonts w:hint="eastAsia"/>
          <w:sz w:val="18"/>
          <w:lang w:val="en-US"/>
        </w:rPr>
        <w:t>i</w:t>
      </w:r>
      <w:proofErr w:type="spellEnd"/>
      <w:r w:rsidRPr="00F91D99">
        <w:rPr>
          <w:rFonts w:hint="eastAsia"/>
          <w:sz w:val="18"/>
          <w:lang w:val="en-US"/>
        </w:rPr>
        <w:t>];</w:t>
      </w:r>
    </w:p>
    <w:p w14:paraId="2041BB1C" w14:textId="0B616D22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  <w:r w:rsidRPr="00F91D99">
        <w:rPr>
          <w:rFonts w:hint="eastAsia"/>
          <w:sz w:val="18"/>
          <w:lang w:val="en-US"/>
        </w:rPr>
        <w:t xml:space="preserve">        if (part == 0) {</w:t>
      </w:r>
    </w:p>
    <w:p w14:paraId="14B3ED3A" w14:textId="7777777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  <w:r w:rsidRPr="008557AD">
        <w:rPr>
          <w:rFonts w:hint="eastAsia"/>
          <w:sz w:val="18"/>
          <w:lang w:val="en-US"/>
        </w:rPr>
        <w:t xml:space="preserve">            </w:t>
      </w:r>
      <w:r w:rsidRPr="00F91D99">
        <w:rPr>
          <w:rFonts w:hint="eastAsia"/>
          <w:sz w:val="18"/>
          <w:lang w:val="en-US"/>
        </w:rPr>
        <w:t xml:space="preserve">if </w:t>
      </w:r>
      <w:proofErr w:type="gramStart"/>
      <w:r w:rsidRPr="00F91D99">
        <w:rPr>
          <w:rFonts w:hint="eastAsia"/>
          <w:sz w:val="18"/>
          <w:lang w:val="en-US"/>
        </w:rPr>
        <w:t>(!</w:t>
      </w:r>
      <w:proofErr w:type="spellStart"/>
      <w:r w:rsidRPr="00F91D99">
        <w:rPr>
          <w:rFonts w:hint="eastAsia"/>
          <w:sz w:val="18"/>
          <w:lang w:val="en-US"/>
        </w:rPr>
        <w:t>result</w:t>
      </w:r>
      <w:proofErr w:type="gramEnd"/>
      <w:r w:rsidRPr="00F91D99">
        <w:rPr>
          <w:rFonts w:hint="eastAsia"/>
          <w:sz w:val="18"/>
          <w:lang w:val="en-US"/>
        </w:rPr>
        <w:t>.</w:t>
      </w:r>
      <w:proofErr w:type="gramStart"/>
      <w:r w:rsidRPr="00F91D99">
        <w:rPr>
          <w:rFonts w:hint="eastAsia"/>
          <w:sz w:val="18"/>
          <w:lang w:val="en-US"/>
        </w:rPr>
        <w:t>empty</w:t>
      </w:r>
      <w:proofErr w:type="spellEnd"/>
      <w:r w:rsidRPr="00F91D99">
        <w:rPr>
          <w:rFonts w:hint="eastAsia"/>
          <w:sz w:val="18"/>
          <w:lang w:val="en-US"/>
        </w:rPr>
        <w:t>(</w:t>
      </w:r>
      <w:proofErr w:type="gramEnd"/>
      <w:r w:rsidRPr="00F91D99">
        <w:rPr>
          <w:rFonts w:hint="eastAsia"/>
          <w:sz w:val="18"/>
          <w:lang w:val="en-US"/>
        </w:rPr>
        <w:t>)) {</w:t>
      </w:r>
    </w:p>
    <w:p w14:paraId="55A08B8F" w14:textId="7777777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  <w:r w:rsidRPr="00F91D99">
        <w:rPr>
          <w:rFonts w:hint="eastAsia"/>
          <w:sz w:val="18"/>
          <w:lang w:val="en-US"/>
        </w:rPr>
        <w:t xml:space="preserve">                </w:t>
      </w:r>
      <w:proofErr w:type="spellStart"/>
      <w:r w:rsidRPr="00F91D99">
        <w:rPr>
          <w:rFonts w:hint="eastAsia"/>
          <w:sz w:val="18"/>
          <w:lang w:val="en-US"/>
        </w:rPr>
        <w:t>needZero</w:t>
      </w:r>
      <w:proofErr w:type="spellEnd"/>
      <w:r w:rsidRPr="00F91D99">
        <w:rPr>
          <w:rFonts w:hint="eastAsia"/>
          <w:sz w:val="18"/>
          <w:lang w:val="en-US"/>
        </w:rPr>
        <w:t xml:space="preserve"> = true;</w:t>
      </w:r>
    </w:p>
    <w:p w14:paraId="0B16BD5A" w14:textId="7777777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  <w:r w:rsidRPr="00F91D99">
        <w:rPr>
          <w:rFonts w:hint="eastAsia"/>
          <w:sz w:val="18"/>
          <w:lang w:val="en-US"/>
        </w:rPr>
        <w:t xml:space="preserve">            }</w:t>
      </w:r>
    </w:p>
    <w:p w14:paraId="026AD55B" w14:textId="7777777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  <w:r w:rsidRPr="00F91D99">
        <w:rPr>
          <w:rFonts w:hint="eastAsia"/>
          <w:sz w:val="18"/>
          <w:lang w:val="en-US"/>
        </w:rPr>
        <w:t xml:space="preserve">            continue;</w:t>
      </w:r>
    </w:p>
    <w:p w14:paraId="5787A540" w14:textId="7777777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  <w:r w:rsidRPr="00F91D99">
        <w:rPr>
          <w:rFonts w:hint="eastAsia"/>
          <w:sz w:val="18"/>
          <w:lang w:val="en-US"/>
        </w:rPr>
        <w:t xml:space="preserve">        }</w:t>
      </w:r>
    </w:p>
    <w:p w14:paraId="09DB7401" w14:textId="7777777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</w:p>
    <w:p w14:paraId="42FDF61F" w14:textId="33A46414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  <w:r w:rsidRPr="00F91D99">
        <w:rPr>
          <w:rFonts w:hint="eastAsia"/>
          <w:sz w:val="18"/>
          <w:lang w:val="en-US"/>
        </w:rPr>
        <w:t xml:space="preserve">    </w:t>
      </w:r>
    </w:p>
    <w:p w14:paraId="23D7E01A" w14:textId="7777777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  <w:r w:rsidRPr="00F91D99">
        <w:rPr>
          <w:rFonts w:hint="eastAsia"/>
          <w:sz w:val="18"/>
          <w:lang w:val="en-US"/>
        </w:rPr>
        <w:t xml:space="preserve">        </w:t>
      </w:r>
      <w:proofErr w:type="gramStart"/>
      <w:r w:rsidRPr="00F91D99">
        <w:rPr>
          <w:rFonts w:hint="eastAsia"/>
          <w:sz w:val="18"/>
          <w:lang w:val="en-US"/>
        </w:rPr>
        <w:t>std::</w:t>
      </w:r>
      <w:proofErr w:type="gramEnd"/>
      <w:r w:rsidRPr="00F91D99">
        <w:rPr>
          <w:rFonts w:hint="eastAsia"/>
          <w:sz w:val="18"/>
          <w:lang w:val="en-US"/>
        </w:rPr>
        <w:t xml:space="preserve">string </w:t>
      </w:r>
      <w:proofErr w:type="spellStart"/>
      <w:r w:rsidRPr="00F91D99">
        <w:rPr>
          <w:rFonts w:hint="eastAsia"/>
          <w:sz w:val="18"/>
          <w:lang w:val="en-US"/>
        </w:rPr>
        <w:t>partStr</w:t>
      </w:r>
      <w:proofErr w:type="spellEnd"/>
      <w:r w:rsidRPr="00F91D99">
        <w:rPr>
          <w:rFonts w:hint="eastAsia"/>
          <w:sz w:val="18"/>
          <w:lang w:val="en-US"/>
        </w:rPr>
        <w:t xml:space="preserve"> = "";</w:t>
      </w:r>
    </w:p>
    <w:p w14:paraId="2BBCFAF2" w14:textId="7777777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  <w:r w:rsidRPr="00F91D99">
        <w:rPr>
          <w:rFonts w:hint="eastAsia"/>
          <w:sz w:val="18"/>
          <w:lang w:val="en-US"/>
        </w:rPr>
        <w:t xml:space="preserve">        bool </w:t>
      </w:r>
      <w:proofErr w:type="spellStart"/>
      <w:r w:rsidRPr="00F91D99">
        <w:rPr>
          <w:rFonts w:hint="eastAsia"/>
          <w:sz w:val="18"/>
          <w:lang w:val="en-US"/>
        </w:rPr>
        <w:t>zeroInPart</w:t>
      </w:r>
      <w:proofErr w:type="spellEnd"/>
      <w:r w:rsidRPr="00F91D99">
        <w:rPr>
          <w:rFonts w:hint="eastAsia"/>
          <w:sz w:val="18"/>
          <w:lang w:val="en-US"/>
        </w:rPr>
        <w:t xml:space="preserve"> = false;</w:t>
      </w:r>
    </w:p>
    <w:p w14:paraId="0BF3E3EB" w14:textId="7777777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</w:p>
    <w:p w14:paraId="267B6538" w14:textId="7777777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  <w:r w:rsidRPr="00F91D99">
        <w:rPr>
          <w:rFonts w:hint="eastAsia"/>
          <w:sz w:val="18"/>
          <w:lang w:val="en-US"/>
        </w:rPr>
        <w:t xml:space="preserve">        for (int j = 0; j &lt; 4; ++j) {</w:t>
      </w:r>
    </w:p>
    <w:p w14:paraId="66E6EDAF" w14:textId="7777777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  <w:r w:rsidRPr="00F91D99">
        <w:rPr>
          <w:rFonts w:hint="eastAsia"/>
          <w:sz w:val="18"/>
          <w:lang w:val="en-US"/>
        </w:rPr>
        <w:t xml:space="preserve">            int digit = part % 10;</w:t>
      </w:r>
    </w:p>
    <w:p w14:paraId="44393255" w14:textId="7777777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  <w:r w:rsidRPr="00F91D99">
        <w:rPr>
          <w:rFonts w:hint="eastAsia"/>
          <w:sz w:val="18"/>
          <w:lang w:val="en-US"/>
        </w:rPr>
        <w:t xml:space="preserve">            part /= 10;</w:t>
      </w:r>
    </w:p>
    <w:p w14:paraId="614CC5F6" w14:textId="7777777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  <w:r w:rsidRPr="00F91D99">
        <w:rPr>
          <w:rFonts w:hint="eastAsia"/>
          <w:sz w:val="18"/>
          <w:lang w:val="en-US"/>
        </w:rPr>
        <w:t xml:space="preserve">            if (digit == 0) {</w:t>
      </w:r>
    </w:p>
    <w:p w14:paraId="59535B76" w14:textId="7777777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  <w:r w:rsidRPr="00F91D99">
        <w:rPr>
          <w:rFonts w:hint="eastAsia"/>
          <w:sz w:val="18"/>
          <w:lang w:val="en-US"/>
        </w:rPr>
        <w:t xml:space="preserve">                if </w:t>
      </w:r>
      <w:proofErr w:type="gramStart"/>
      <w:r w:rsidRPr="00F91D99">
        <w:rPr>
          <w:rFonts w:hint="eastAsia"/>
          <w:sz w:val="18"/>
          <w:lang w:val="en-US"/>
        </w:rPr>
        <w:t>(!</w:t>
      </w:r>
      <w:proofErr w:type="spellStart"/>
      <w:r w:rsidRPr="00F91D99">
        <w:rPr>
          <w:rFonts w:hint="eastAsia"/>
          <w:sz w:val="18"/>
          <w:lang w:val="en-US"/>
        </w:rPr>
        <w:t>partStr.empty</w:t>
      </w:r>
      <w:proofErr w:type="spellEnd"/>
      <w:proofErr w:type="gramEnd"/>
      <w:r w:rsidRPr="00F91D99">
        <w:rPr>
          <w:rFonts w:hint="eastAsia"/>
          <w:sz w:val="18"/>
          <w:lang w:val="en-US"/>
        </w:rPr>
        <w:t>()) {</w:t>
      </w:r>
    </w:p>
    <w:p w14:paraId="6DE8A9B0" w14:textId="70362FE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  <w:r w:rsidRPr="00F91D99">
        <w:rPr>
          <w:rFonts w:hint="eastAsia"/>
          <w:sz w:val="18"/>
          <w:lang w:val="en-US"/>
        </w:rPr>
        <w:t xml:space="preserve">                    </w:t>
      </w:r>
      <w:proofErr w:type="spellStart"/>
      <w:r w:rsidRPr="00F91D99">
        <w:rPr>
          <w:rFonts w:hint="eastAsia"/>
          <w:sz w:val="18"/>
          <w:lang w:val="en-US"/>
        </w:rPr>
        <w:t>zeroInPart</w:t>
      </w:r>
      <w:proofErr w:type="spellEnd"/>
      <w:r w:rsidRPr="00F91D99">
        <w:rPr>
          <w:rFonts w:hint="eastAsia"/>
          <w:sz w:val="18"/>
          <w:lang w:val="en-US"/>
        </w:rPr>
        <w:t xml:space="preserve"> = true; </w:t>
      </w:r>
    </w:p>
    <w:p w14:paraId="11C2AD64" w14:textId="7777777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  <w:r w:rsidRPr="00F91D99">
        <w:rPr>
          <w:rFonts w:hint="eastAsia"/>
          <w:sz w:val="18"/>
          <w:lang w:val="en-US"/>
        </w:rPr>
        <w:t xml:space="preserve">                }</w:t>
      </w:r>
    </w:p>
    <w:p w14:paraId="748290E5" w14:textId="7777777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  <w:r w:rsidRPr="00F91D99">
        <w:rPr>
          <w:rFonts w:hint="eastAsia"/>
          <w:sz w:val="18"/>
          <w:lang w:val="en-US"/>
        </w:rPr>
        <w:t xml:space="preserve">            } else {</w:t>
      </w:r>
    </w:p>
    <w:p w14:paraId="4FFD8A8A" w14:textId="7777777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  <w:r w:rsidRPr="00F91D99">
        <w:rPr>
          <w:rFonts w:hint="eastAsia"/>
          <w:sz w:val="18"/>
          <w:lang w:val="en-US"/>
        </w:rPr>
        <w:t xml:space="preserve">                if (</w:t>
      </w:r>
      <w:proofErr w:type="spellStart"/>
      <w:r w:rsidRPr="00F91D99">
        <w:rPr>
          <w:rFonts w:hint="eastAsia"/>
          <w:sz w:val="18"/>
          <w:lang w:val="en-US"/>
        </w:rPr>
        <w:t>zeroInPart</w:t>
      </w:r>
      <w:proofErr w:type="spellEnd"/>
      <w:r w:rsidRPr="00F91D99">
        <w:rPr>
          <w:rFonts w:hint="eastAsia"/>
          <w:sz w:val="18"/>
          <w:lang w:val="en-US"/>
        </w:rPr>
        <w:t xml:space="preserve"> || </w:t>
      </w:r>
      <w:proofErr w:type="spellStart"/>
      <w:r w:rsidRPr="00F91D99">
        <w:rPr>
          <w:rFonts w:hint="eastAsia"/>
          <w:sz w:val="18"/>
          <w:lang w:val="en-US"/>
        </w:rPr>
        <w:t>needZero</w:t>
      </w:r>
      <w:proofErr w:type="spellEnd"/>
      <w:r w:rsidRPr="00F91D99">
        <w:rPr>
          <w:rFonts w:hint="eastAsia"/>
          <w:sz w:val="18"/>
          <w:lang w:val="en-US"/>
        </w:rPr>
        <w:t>) {</w:t>
      </w:r>
    </w:p>
    <w:p w14:paraId="4CB8B8F5" w14:textId="7777777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  <w:r w:rsidRPr="00F91D99">
        <w:rPr>
          <w:rFonts w:hint="eastAsia"/>
          <w:sz w:val="18"/>
          <w:lang w:val="en-US"/>
        </w:rPr>
        <w:t xml:space="preserve">                    </w:t>
      </w:r>
      <w:proofErr w:type="spellStart"/>
      <w:r w:rsidRPr="00F91D99">
        <w:rPr>
          <w:rFonts w:hint="eastAsia"/>
          <w:sz w:val="18"/>
          <w:lang w:val="en-US"/>
        </w:rPr>
        <w:t>partStr</w:t>
      </w:r>
      <w:proofErr w:type="spellEnd"/>
      <w:r w:rsidRPr="00F91D99">
        <w:rPr>
          <w:rFonts w:hint="eastAsia"/>
          <w:sz w:val="18"/>
          <w:lang w:val="en-US"/>
        </w:rPr>
        <w:t xml:space="preserve"> = "</w:t>
      </w:r>
      <w:r w:rsidRPr="00F91D99">
        <w:rPr>
          <w:rFonts w:hint="eastAsia"/>
          <w:sz w:val="18"/>
        </w:rPr>
        <w:t>零</w:t>
      </w:r>
      <w:r w:rsidRPr="00F91D99">
        <w:rPr>
          <w:rFonts w:hint="eastAsia"/>
          <w:sz w:val="18"/>
          <w:lang w:val="en-US"/>
        </w:rPr>
        <w:t xml:space="preserve">" + </w:t>
      </w:r>
      <w:proofErr w:type="spellStart"/>
      <w:r w:rsidRPr="00F91D99">
        <w:rPr>
          <w:rFonts w:hint="eastAsia"/>
          <w:sz w:val="18"/>
          <w:lang w:val="en-US"/>
        </w:rPr>
        <w:t>partStr</w:t>
      </w:r>
      <w:proofErr w:type="spellEnd"/>
      <w:r w:rsidRPr="00F91D99">
        <w:rPr>
          <w:rFonts w:hint="eastAsia"/>
          <w:sz w:val="18"/>
          <w:lang w:val="en-US"/>
        </w:rPr>
        <w:t>;</w:t>
      </w:r>
    </w:p>
    <w:p w14:paraId="659C6D43" w14:textId="7777777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  <w:r w:rsidRPr="00F91D99">
        <w:rPr>
          <w:rFonts w:hint="eastAsia"/>
          <w:sz w:val="18"/>
          <w:lang w:val="en-US"/>
        </w:rPr>
        <w:t xml:space="preserve">                    </w:t>
      </w:r>
      <w:proofErr w:type="spellStart"/>
      <w:r w:rsidRPr="00F91D99">
        <w:rPr>
          <w:rFonts w:hint="eastAsia"/>
          <w:sz w:val="18"/>
          <w:lang w:val="en-US"/>
        </w:rPr>
        <w:t>zeroInPart</w:t>
      </w:r>
      <w:proofErr w:type="spellEnd"/>
      <w:r w:rsidRPr="00F91D99">
        <w:rPr>
          <w:rFonts w:hint="eastAsia"/>
          <w:sz w:val="18"/>
          <w:lang w:val="en-US"/>
        </w:rPr>
        <w:t xml:space="preserve"> = false;</w:t>
      </w:r>
    </w:p>
    <w:p w14:paraId="3D189083" w14:textId="7777777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  <w:r w:rsidRPr="00F91D99">
        <w:rPr>
          <w:rFonts w:hint="eastAsia"/>
          <w:sz w:val="18"/>
          <w:lang w:val="en-US"/>
        </w:rPr>
        <w:t xml:space="preserve">                    </w:t>
      </w:r>
      <w:proofErr w:type="spellStart"/>
      <w:r w:rsidRPr="00F91D99">
        <w:rPr>
          <w:rFonts w:hint="eastAsia"/>
          <w:sz w:val="18"/>
          <w:lang w:val="en-US"/>
        </w:rPr>
        <w:t>needZero</w:t>
      </w:r>
      <w:proofErr w:type="spellEnd"/>
      <w:r w:rsidRPr="00F91D99">
        <w:rPr>
          <w:rFonts w:hint="eastAsia"/>
          <w:sz w:val="18"/>
          <w:lang w:val="en-US"/>
        </w:rPr>
        <w:t xml:space="preserve"> = false;</w:t>
      </w:r>
    </w:p>
    <w:p w14:paraId="726CBE04" w14:textId="7777777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  <w:r w:rsidRPr="00F91D99">
        <w:rPr>
          <w:rFonts w:hint="eastAsia"/>
          <w:sz w:val="18"/>
          <w:lang w:val="en-US"/>
        </w:rPr>
        <w:t xml:space="preserve">                }</w:t>
      </w:r>
    </w:p>
    <w:p w14:paraId="50C283C8" w14:textId="7777777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  <w:r w:rsidRPr="00F91D99">
        <w:rPr>
          <w:rFonts w:hint="eastAsia"/>
          <w:sz w:val="18"/>
          <w:lang w:val="en-US"/>
        </w:rPr>
        <w:t xml:space="preserve">                </w:t>
      </w:r>
      <w:proofErr w:type="gramStart"/>
      <w:r w:rsidRPr="00F91D99">
        <w:rPr>
          <w:rFonts w:hint="eastAsia"/>
          <w:sz w:val="18"/>
          <w:lang w:val="en-US"/>
        </w:rPr>
        <w:t>std::</w:t>
      </w:r>
      <w:proofErr w:type="gramEnd"/>
      <w:r w:rsidRPr="00F91D99">
        <w:rPr>
          <w:rFonts w:hint="eastAsia"/>
          <w:sz w:val="18"/>
          <w:lang w:val="en-US"/>
        </w:rPr>
        <w:t>string unit = (j == 0 &amp;</w:t>
      </w:r>
      <w:proofErr w:type="gramStart"/>
      <w:r w:rsidRPr="00F91D99">
        <w:rPr>
          <w:rFonts w:hint="eastAsia"/>
          <w:sz w:val="18"/>
          <w:lang w:val="en-US"/>
        </w:rPr>
        <w:t>&amp; !</w:t>
      </w:r>
      <w:proofErr w:type="spellStart"/>
      <w:proofErr w:type="gramEnd"/>
      <w:r w:rsidRPr="00F91D99">
        <w:rPr>
          <w:rFonts w:hint="eastAsia"/>
          <w:sz w:val="18"/>
          <w:lang w:val="en-US"/>
        </w:rPr>
        <w:t>partStr.empty</w:t>
      </w:r>
      <w:proofErr w:type="spellEnd"/>
      <w:r w:rsidRPr="00F91D99">
        <w:rPr>
          <w:rFonts w:hint="eastAsia"/>
          <w:sz w:val="18"/>
          <w:lang w:val="en-US"/>
        </w:rPr>
        <w:t xml:space="preserve">() &amp;&amp; digit == 1 &amp;&amp; </w:t>
      </w:r>
      <w:proofErr w:type="spellStart"/>
      <w:r w:rsidRPr="00F91D99">
        <w:rPr>
          <w:rFonts w:hint="eastAsia"/>
          <w:sz w:val="18"/>
          <w:lang w:val="en-US"/>
        </w:rPr>
        <w:t>partStr.find</w:t>
      </w:r>
      <w:proofErr w:type="spellEnd"/>
      <w:r w:rsidRPr="00F91D99">
        <w:rPr>
          <w:rFonts w:hint="eastAsia"/>
          <w:sz w:val="18"/>
          <w:lang w:val="en-US"/>
        </w:rPr>
        <w:t>("</w:t>
      </w:r>
      <w:r w:rsidRPr="00F91D99">
        <w:rPr>
          <w:rFonts w:hint="eastAsia"/>
          <w:sz w:val="18"/>
        </w:rPr>
        <w:t>拾</w:t>
      </w:r>
      <w:r w:rsidRPr="00F91D99">
        <w:rPr>
          <w:rFonts w:hint="eastAsia"/>
          <w:sz w:val="18"/>
          <w:lang w:val="en-US"/>
        </w:rPr>
        <w:t xml:space="preserve">") == </w:t>
      </w:r>
      <w:proofErr w:type="gramStart"/>
      <w:r w:rsidRPr="00F91D99">
        <w:rPr>
          <w:rFonts w:hint="eastAsia"/>
          <w:sz w:val="18"/>
          <w:lang w:val="en-US"/>
        </w:rPr>
        <w:t>std::string::</w:t>
      </w:r>
      <w:proofErr w:type="spellStart"/>
      <w:proofErr w:type="gramEnd"/>
      <w:r w:rsidRPr="00F91D99">
        <w:rPr>
          <w:rFonts w:hint="eastAsia"/>
          <w:sz w:val="18"/>
          <w:lang w:val="en-US"/>
        </w:rPr>
        <w:t>npos</w:t>
      </w:r>
      <w:proofErr w:type="spellEnd"/>
      <w:proofErr w:type="gramStart"/>
      <w:r w:rsidRPr="00F91D99">
        <w:rPr>
          <w:rFonts w:hint="eastAsia"/>
          <w:sz w:val="18"/>
          <w:lang w:val="en-US"/>
        </w:rPr>
        <w:t>) ?</w:t>
      </w:r>
      <w:proofErr w:type="gramEnd"/>
      <w:r w:rsidRPr="00F91D99">
        <w:rPr>
          <w:rFonts w:hint="eastAsia"/>
          <w:sz w:val="18"/>
          <w:lang w:val="en-US"/>
        </w:rPr>
        <w:t xml:space="preserve"> "</w:t>
      </w:r>
      <w:proofErr w:type="gramStart"/>
      <w:r w:rsidRPr="00F91D99">
        <w:rPr>
          <w:rFonts w:hint="eastAsia"/>
          <w:sz w:val="18"/>
          <w:lang w:val="en-US"/>
        </w:rPr>
        <w:t>" :</w:t>
      </w:r>
      <w:proofErr w:type="gramEnd"/>
      <w:r w:rsidRPr="00F91D99">
        <w:rPr>
          <w:rFonts w:hint="eastAsia"/>
          <w:sz w:val="18"/>
          <w:lang w:val="en-US"/>
        </w:rPr>
        <w:t xml:space="preserve"> units[j];</w:t>
      </w:r>
    </w:p>
    <w:p w14:paraId="514671E3" w14:textId="7777777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  <w:r w:rsidRPr="00F91D99">
        <w:rPr>
          <w:rFonts w:hint="eastAsia"/>
          <w:sz w:val="18"/>
          <w:lang w:val="en-US"/>
        </w:rPr>
        <w:t xml:space="preserve">                </w:t>
      </w:r>
      <w:proofErr w:type="spellStart"/>
      <w:r w:rsidRPr="00F91D99">
        <w:rPr>
          <w:rFonts w:hint="eastAsia"/>
          <w:sz w:val="18"/>
          <w:lang w:val="en-US"/>
        </w:rPr>
        <w:t>partStr</w:t>
      </w:r>
      <w:proofErr w:type="spellEnd"/>
      <w:r w:rsidRPr="00F91D99">
        <w:rPr>
          <w:rFonts w:hint="eastAsia"/>
          <w:sz w:val="18"/>
          <w:lang w:val="en-US"/>
        </w:rPr>
        <w:t xml:space="preserve"> = digits[digit] + unit + </w:t>
      </w:r>
      <w:proofErr w:type="spellStart"/>
      <w:r w:rsidRPr="00F91D99">
        <w:rPr>
          <w:rFonts w:hint="eastAsia"/>
          <w:sz w:val="18"/>
          <w:lang w:val="en-US"/>
        </w:rPr>
        <w:t>partStr</w:t>
      </w:r>
      <w:proofErr w:type="spellEnd"/>
      <w:r w:rsidRPr="00F91D99">
        <w:rPr>
          <w:rFonts w:hint="eastAsia"/>
          <w:sz w:val="18"/>
          <w:lang w:val="en-US"/>
        </w:rPr>
        <w:t>;</w:t>
      </w:r>
    </w:p>
    <w:p w14:paraId="168BF054" w14:textId="7777777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  <w:r w:rsidRPr="00F91D99">
        <w:rPr>
          <w:rFonts w:hint="eastAsia"/>
          <w:sz w:val="18"/>
          <w:lang w:val="en-US"/>
        </w:rPr>
        <w:t xml:space="preserve">            }</w:t>
      </w:r>
    </w:p>
    <w:p w14:paraId="118F7859" w14:textId="7777777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  <w:r w:rsidRPr="00F91D99">
        <w:rPr>
          <w:rFonts w:hint="eastAsia"/>
          <w:sz w:val="18"/>
          <w:lang w:val="en-US"/>
        </w:rPr>
        <w:t xml:space="preserve">        }</w:t>
      </w:r>
    </w:p>
    <w:p w14:paraId="0D00C1B6" w14:textId="559E515E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</w:p>
    <w:p w14:paraId="71142919" w14:textId="7777777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  <w:r w:rsidRPr="00F91D99">
        <w:rPr>
          <w:rFonts w:hint="eastAsia"/>
          <w:sz w:val="18"/>
          <w:lang w:val="en-US"/>
        </w:rPr>
        <w:t xml:space="preserve">        if (</w:t>
      </w:r>
      <w:proofErr w:type="spellStart"/>
      <w:r w:rsidRPr="00F91D99">
        <w:rPr>
          <w:rFonts w:hint="eastAsia"/>
          <w:sz w:val="18"/>
          <w:lang w:val="en-US"/>
        </w:rPr>
        <w:t>i</w:t>
      </w:r>
      <w:proofErr w:type="spellEnd"/>
      <w:r w:rsidRPr="00F91D99">
        <w:rPr>
          <w:rFonts w:hint="eastAsia"/>
          <w:sz w:val="18"/>
          <w:lang w:val="en-US"/>
        </w:rPr>
        <w:t xml:space="preserve"> &gt; 0) {</w:t>
      </w:r>
    </w:p>
    <w:p w14:paraId="2D7996F3" w14:textId="7777777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  <w:r w:rsidRPr="00F91D99">
        <w:rPr>
          <w:rFonts w:hint="eastAsia"/>
          <w:sz w:val="18"/>
          <w:lang w:val="en-US"/>
        </w:rPr>
        <w:t xml:space="preserve">            </w:t>
      </w:r>
      <w:proofErr w:type="spellStart"/>
      <w:r w:rsidRPr="00F91D99">
        <w:rPr>
          <w:rFonts w:hint="eastAsia"/>
          <w:sz w:val="18"/>
          <w:lang w:val="en-US"/>
        </w:rPr>
        <w:t>partStr</w:t>
      </w:r>
      <w:proofErr w:type="spellEnd"/>
      <w:r w:rsidRPr="00F91D99">
        <w:rPr>
          <w:rFonts w:hint="eastAsia"/>
          <w:sz w:val="18"/>
          <w:lang w:val="en-US"/>
        </w:rPr>
        <w:t xml:space="preserve"> += </w:t>
      </w:r>
      <w:proofErr w:type="spellStart"/>
      <w:r w:rsidRPr="00F91D99">
        <w:rPr>
          <w:rFonts w:hint="eastAsia"/>
          <w:sz w:val="18"/>
          <w:lang w:val="en-US"/>
        </w:rPr>
        <w:t>bigUnits</w:t>
      </w:r>
      <w:proofErr w:type="spellEnd"/>
      <w:r w:rsidRPr="00F91D99">
        <w:rPr>
          <w:rFonts w:hint="eastAsia"/>
          <w:sz w:val="18"/>
          <w:lang w:val="en-US"/>
        </w:rPr>
        <w:t>[</w:t>
      </w:r>
      <w:proofErr w:type="spellStart"/>
      <w:r w:rsidRPr="00F91D99">
        <w:rPr>
          <w:rFonts w:hint="eastAsia"/>
          <w:sz w:val="18"/>
          <w:lang w:val="en-US"/>
        </w:rPr>
        <w:t>i</w:t>
      </w:r>
      <w:proofErr w:type="spellEnd"/>
      <w:r w:rsidRPr="00F91D99">
        <w:rPr>
          <w:rFonts w:hint="eastAsia"/>
          <w:sz w:val="18"/>
          <w:lang w:val="en-US"/>
        </w:rPr>
        <w:t>];</w:t>
      </w:r>
    </w:p>
    <w:p w14:paraId="2CA0AD4A" w14:textId="7777777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  <w:r w:rsidRPr="00F91D99">
        <w:rPr>
          <w:rFonts w:hint="eastAsia"/>
          <w:sz w:val="18"/>
          <w:lang w:val="en-US"/>
        </w:rPr>
        <w:t xml:space="preserve">        }</w:t>
      </w:r>
    </w:p>
    <w:p w14:paraId="2B24AE86" w14:textId="7777777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</w:p>
    <w:p w14:paraId="39481ED3" w14:textId="7777777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  <w:r w:rsidRPr="00F91D99">
        <w:rPr>
          <w:rFonts w:hint="eastAsia"/>
          <w:sz w:val="18"/>
          <w:lang w:val="en-US"/>
        </w:rPr>
        <w:t xml:space="preserve">        result = </w:t>
      </w:r>
      <w:proofErr w:type="spellStart"/>
      <w:r w:rsidRPr="00F91D99">
        <w:rPr>
          <w:rFonts w:hint="eastAsia"/>
          <w:sz w:val="18"/>
          <w:lang w:val="en-US"/>
        </w:rPr>
        <w:t>partStr</w:t>
      </w:r>
      <w:proofErr w:type="spellEnd"/>
      <w:r w:rsidRPr="00F91D99">
        <w:rPr>
          <w:rFonts w:hint="eastAsia"/>
          <w:sz w:val="18"/>
          <w:lang w:val="en-US"/>
        </w:rPr>
        <w:t xml:space="preserve"> + result;</w:t>
      </w:r>
    </w:p>
    <w:p w14:paraId="1ED35DD2" w14:textId="7777777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  <w:r w:rsidRPr="00F91D99">
        <w:rPr>
          <w:rFonts w:hint="eastAsia"/>
          <w:sz w:val="18"/>
          <w:lang w:val="en-US"/>
        </w:rPr>
        <w:t xml:space="preserve">        </w:t>
      </w:r>
      <w:proofErr w:type="spellStart"/>
      <w:r w:rsidRPr="00F91D99">
        <w:rPr>
          <w:rFonts w:hint="eastAsia"/>
          <w:sz w:val="18"/>
          <w:lang w:val="en-US"/>
        </w:rPr>
        <w:t>needZero</w:t>
      </w:r>
      <w:proofErr w:type="spellEnd"/>
      <w:r w:rsidRPr="00F91D99">
        <w:rPr>
          <w:rFonts w:hint="eastAsia"/>
          <w:sz w:val="18"/>
          <w:lang w:val="en-US"/>
        </w:rPr>
        <w:t xml:space="preserve"> = false;</w:t>
      </w:r>
    </w:p>
    <w:p w14:paraId="2DC2FA9C" w14:textId="7777777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  <w:r w:rsidRPr="00F91D99">
        <w:rPr>
          <w:rFonts w:hint="eastAsia"/>
          <w:sz w:val="18"/>
          <w:lang w:val="en-US"/>
        </w:rPr>
        <w:t xml:space="preserve">    }</w:t>
      </w:r>
    </w:p>
    <w:p w14:paraId="2C150ACA" w14:textId="7777777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</w:p>
    <w:p w14:paraId="3E4BB23D" w14:textId="7777777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  <w:r w:rsidRPr="00F91D99">
        <w:rPr>
          <w:rFonts w:hint="eastAsia"/>
          <w:sz w:val="18"/>
          <w:lang w:val="en-US"/>
        </w:rPr>
        <w:t xml:space="preserve">    return result;</w:t>
      </w:r>
    </w:p>
    <w:p w14:paraId="7901933E" w14:textId="7777777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  <w:r w:rsidRPr="00F91D99">
        <w:rPr>
          <w:rFonts w:hint="eastAsia"/>
          <w:sz w:val="18"/>
          <w:lang w:val="en-US"/>
        </w:rPr>
        <w:t>}</w:t>
      </w:r>
    </w:p>
    <w:p w14:paraId="4C7A9D7F" w14:textId="77777777" w:rsidR="00F91D99" w:rsidRPr="00F91D99" w:rsidRDefault="00F91D99" w:rsidP="00F91D99">
      <w:pPr>
        <w:spacing w:line="215" w:lineRule="exact"/>
        <w:rPr>
          <w:rFonts w:hint="eastAsia"/>
          <w:sz w:val="18"/>
          <w:lang w:val="en-US"/>
        </w:rPr>
      </w:pPr>
    </w:p>
    <w:p w14:paraId="2B652B56" w14:textId="77777777" w:rsidR="00F91D99" w:rsidRDefault="00F91D99">
      <w:pPr>
        <w:spacing w:line="215" w:lineRule="exact"/>
        <w:rPr>
          <w:rFonts w:hint="eastAsia"/>
          <w:sz w:val="18"/>
        </w:rPr>
      </w:pPr>
    </w:p>
    <w:p w14:paraId="1C29F460" w14:textId="77777777" w:rsidR="00F91D99" w:rsidRDefault="00F91D99">
      <w:pPr>
        <w:spacing w:line="215" w:lineRule="exact"/>
        <w:rPr>
          <w:rFonts w:hint="eastAsia"/>
          <w:sz w:val="18"/>
        </w:rPr>
      </w:pPr>
    </w:p>
    <w:p w14:paraId="1C41153F" w14:textId="77777777" w:rsidR="00F91D99" w:rsidRDefault="00F91D99">
      <w:pPr>
        <w:spacing w:line="215" w:lineRule="exact"/>
        <w:rPr>
          <w:rFonts w:hint="eastAsia"/>
          <w:sz w:val="18"/>
        </w:rPr>
      </w:pPr>
    </w:p>
    <w:p w14:paraId="619A6884" w14:textId="77777777" w:rsidR="00F91D99" w:rsidRDefault="00F91D99">
      <w:pPr>
        <w:spacing w:line="215" w:lineRule="exact"/>
        <w:rPr>
          <w:rFonts w:hint="eastAsia"/>
          <w:sz w:val="18"/>
        </w:rPr>
        <w:sectPr w:rsidR="00F91D99">
          <w:footerReference w:type="default" r:id="rId13"/>
          <w:pgSz w:w="11910" w:h="16840"/>
          <w:pgMar w:top="1420" w:right="1580" w:bottom="1200" w:left="1580" w:header="875" w:footer="1009" w:gutter="0"/>
          <w:cols w:space="720"/>
        </w:sectPr>
      </w:pPr>
    </w:p>
    <w:p w14:paraId="7BA86EA9" w14:textId="77777777" w:rsidR="006038D2" w:rsidRDefault="006038D2">
      <w:pPr>
        <w:pStyle w:val="a3"/>
        <w:rPr>
          <w:rFonts w:hint="eastAsia"/>
          <w:sz w:val="20"/>
        </w:rPr>
      </w:pPr>
    </w:p>
    <w:p w14:paraId="07AA3A04" w14:textId="77777777" w:rsidR="006038D2" w:rsidRDefault="006038D2">
      <w:pPr>
        <w:pStyle w:val="a3"/>
        <w:spacing w:before="9"/>
        <w:rPr>
          <w:rFonts w:hint="eastAsia"/>
          <w:sz w:val="28"/>
        </w:rPr>
      </w:pPr>
    </w:p>
    <w:p w14:paraId="28805F3B" w14:textId="77777777" w:rsidR="006038D2" w:rsidRDefault="00000000">
      <w:pPr>
        <w:pStyle w:val="1"/>
        <w:numPr>
          <w:ilvl w:val="1"/>
          <w:numId w:val="9"/>
        </w:numPr>
        <w:tabs>
          <w:tab w:val="left" w:pos="862"/>
        </w:tabs>
        <w:spacing w:line="548" w:lineRule="exact"/>
        <w:ind w:left="861" w:hanging="642"/>
        <w:rPr>
          <w:rFonts w:hint="eastAsia"/>
        </w:rPr>
      </w:pPr>
      <w:r>
        <w:t xml:space="preserve">设计题（两题任选 </w:t>
      </w:r>
      <w:r>
        <w:rPr>
          <w:rFonts w:ascii="Times New Roman" w:eastAsia="Times New Roman"/>
        </w:rPr>
        <w:t xml:space="preserve">1 </w:t>
      </w:r>
      <w:r>
        <w:t>题 答案写背面）</w:t>
      </w:r>
    </w:p>
    <w:p w14:paraId="5FD2219D" w14:textId="77777777" w:rsidR="006038D2" w:rsidRDefault="00000000">
      <w:pPr>
        <w:pStyle w:val="2"/>
        <w:spacing w:before="249"/>
        <w:rPr>
          <w:rFonts w:hint="eastAsia"/>
        </w:rPr>
      </w:pPr>
      <w:r>
        <w:t xml:space="preserve">题目 </w:t>
      </w:r>
      <w:r>
        <w:rPr>
          <w:rFonts w:ascii="Times New Roman" w:eastAsia="Times New Roman"/>
        </w:rPr>
        <w:t>A</w:t>
      </w:r>
      <w:r>
        <w:t>：</w:t>
      </w:r>
    </w:p>
    <w:p w14:paraId="1B60734E" w14:textId="77777777" w:rsidR="006038D2" w:rsidRDefault="00000000">
      <w:pPr>
        <w:pStyle w:val="a3"/>
        <w:spacing w:line="278" w:lineRule="auto"/>
        <w:ind w:left="220" w:right="539"/>
        <w:rPr>
          <w:rFonts w:hint="eastAsia"/>
        </w:rPr>
      </w:pPr>
      <w:r>
        <w:t xml:space="preserve">假设我们开发一款类似超级马里奥的横版的动作游戏。该游戏运行在 </w:t>
      </w:r>
      <w:r>
        <w:rPr>
          <w:rFonts w:ascii="Times New Roman" w:eastAsia="Times New Roman"/>
        </w:rPr>
        <w:t xml:space="preserve">PC/Win32 </w:t>
      </w:r>
      <w:r>
        <w:t>平台。游戏使用键盘控制角色的移动和射击。现在已经有的按键设定是：</w:t>
      </w:r>
    </w:p>
    <w:tbl>
      <w:tblPr>
        <w:tblW w:w="0" w:type="auto"/>
        <w:tblInd w:w="7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2"/>
        <w:gridCol w:w="3997"/>
      </w:tblGrid>
      <w:tr w:rsidR="006038D2" w14:paraId="3747AAF8" w14:textId="77777777">
        <w:trPr>
          <w:trHeight w:val="311"/>
        </w:trPr>
        <w:tc>
          <w:tcPr>
            <w:tcW w:w="3262" w:type="dxa"/>
          </w:tcPr>
          <w:p w14:paraId="5E34470F" w14:textId="77777777" w:rsidR="006038D2" w:rsidRDefault="00000000">
            <w:pPr>
              <w:pStyle w:val="TableParagraph"/>
              <w:spacing w:before="0" w:line="291" w:lineRule="exact"/>
              <w:ind w:left="33" w:right="25"/>
              <w:rPr>
                <w:rFonts w:ascii="Microsoft JhengHei" w:eastAsia="Microsoft JhengHei" w:hint="eastAsia"/>
                <w:b/>
                <w:sz w:val="21"/>
              </w:rPr>
            </w:pPr>
            <w:r>
              <w:rPr>
                <w:rFonts w:ascii="Microsoft JhengHei" w:eastAsia="Microsoft JhengHei" w:hint="eastAsia"/>
                <w:b/>
                <w:sz w:val="21"/>
              </w:rPr>
              <w:t>按键</w:t>
            </w:r>
          </w:p>
        </w:tc>
        <w:tc>
          <w:tcPr>
            <w:tcW w:w="3997" w:type="dxa"/>
          </w:tcPr>
          <w:p w14:paraId="1696EE7B" w14:textId="77777777" w:rsidR="006038D2" w:rsidRDefault="00000000">
            <w:pPr>
              <w:pStyle w:val="TableParagraph"/>
              <w:spacing w:before="0" w:line="291" w:lineRule="exact"/>
              <w:ind w:left="89" w:right="77"/>
              <w:rPr>
                <w:rFonts w:ascii="Microsoft JhengHei" w:eastAsia="Microsoft JhengHei" w:hint="eastAsia"/>
                <w:b/>
                <w:sz w:val="21"/>
              </w:rPr>
            </w:pPr>
            <w:r>
              <w:rPr>
                <w:rFonts w:ascii="Microsoft JhengHei" w:eastAsia="Microsoft JhengHei" w:hint="eastAsia"/>
                <w:b/>
                <w:sz w:val="21"/>
              </w:rPr>
              <w:t>对应的角色的行为</w:t>
            </w:r>
          </w:p>
        </w:tc>
      </w:tr>
      <w:tr w:rsidR="006038D2" w14:paraId="6B10DF4B" w14:textId="77777777">
        <w:trPr>
          <w:trHeight w:val="311"/>
        </w:trPr>
        <w:tc>
          <w:tcPr>
            <w:tcW w:w="3262" w:type="dxa"/>
          </w:tcPr>
          <w:p w14:paraId="5376AE1B" w14:textId="77777777" w:rsidR="006038D2" w:rsidRDefault="00000000">
            <w:pPr>
              <w:pStyle w:val="TableParagraph"/>
              <w:spacing w:before="0" w:line="266" w:lineRule="exact"/>
              <w:ind w:left="8"/>
              <w:rPr>
                <w:rFonts w:hint="eastAsia"/>
                <w:sz w:val="21"/>
              </w:rPr>
            </w:pPr>
            <w:r>
              <w:rPr>
                <w:sz w:val="21"/>
              </w:rPr>
              <w:t>A</w:t>
            </w:r>
          </w:p>
        </w:tc>
        <w:tc>
          <w:tcPr>
            <w:tcW w:w="3997" w:type="dxa"/>
          </w:tcPr>
          <w:p w14:paraId="0B021CA0" w14:textId="77777777" w:rsidR="006038D2" w:rsidRDefault="00000000">
            <w:pPr>
              <w:pStyle w:val="TableParagraph"/>
              <w:spacing w:before="0" w:line="266" w:lineRule="exact"/>
              <w:ind w:left="86" w:right="77"/>
              <w:rPr>
                <w:rFonts w:hint="eastAsia"/>
                <w:sz w:val="21"/>
              </w:rPr>
            </w:pPr>
            <w:r>
              <w:rPr>
                <w:sz w:val="21"/>
              </w:rPr>
              <w:t>向左移动</w:t>
            </w:r>
          </w:p>
        </w:tc>
      </w:tr>
      <w:tr w:rsidR="006038D2" w14:paraId="241D5AC3" w14:textId="77777777">
        <w:trPr>
          <w:trHeight w:val="312"/>
        </w:trPr>
        <w:tc>
          <w:tcPr>
            <w:tcW w:w="3262" w:type="dxa"/>
          </w:tcPr>
          <w:p w14:paraId="015330CB" w14:textId="77777777" w:rsidR="006038D2" w:rsidRDefault="00000000">
            <w:pPr>
              <w:pStyle w:val="TableParagraph"/>
              <w:spacing w:before="0" w:line="266" w:lineRule="exact"/>
              <w:ind w:left="8"/>
              <w:rPr>
                <w:rFonts w:hint="eastAsia"/>
                <w:sz w:val="21"/>
              </w:rPr>
            </w:pPr>
            <w:r>
              <w:rPr>
                <w:sz w:val="21"/>
              </w:rPr>
              <w:t>D</w:t>
            </w:r>
          </w:p>
        </w:tc>
        <w:tc>
          <w:tcPr>
            <w:tcW w:w="3997" w:type="dxa"/>
          </w:tcPr>
          <w:p w14:paraId="6F8388A0" w14:textId="77777777" w:rsidR="006038D2" w:rsidRDefault="00000000">
            <w:pPr>
              <w:pStyle w:val="TableParagraph"/>
              <w:spacing w:before="0" w:line="266" w:lineRule="exact"/>
              <w:ind w:left="86" w:right="77"/>
              <w:rPr>
                <w:rFonts w:hint="eastAsia"/>
                <w:sz w:val="21"/>
              </w:rPr>
            </w:pPr>
            <w:r>
              <w:rPr>
                <w:sz w:val="21"/>
              </w:rPr>
              <w:t>向右移动</w:t>
            </w:r>
          </w:p>
        </w:tc>
      </w:tr>
      <w:tr w:rsidR="006038D2" w14:paraId="040DD5ED" w14:textId="77777777">
        <w:trPr>
          <w:trHeight w:val="311"/>
        </w:trPr>
        <w:tc>
          <w:tcPr>
            <w:tcW w:w="3262" w:type="dxa"/>
          </w:tcPr>
          <w:p w14:paraId="152FBACB" w14:textId="77777777" w:rsidR="006038D2" w:rsidRDefault="006038D2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int="eastAsia"/>
                <w:sz w:val="20"/>
              </w:rPr>
            </w:pPr>
          </w:p>
        </w:tc>
        <w:tc>
          <w:tcPr>
            <w:tcW w:w="3997" w:type="dxa"/>
          </w:tcPr>
          <w:p w14:paraId="631DA9F4" w14:textId="77777777" w:rsidR="006038D2" w:rsidRDefault="006038D2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 w:hint="eastAsia"/>
                <w:sz w:val="20"/>
              </w:rPr>
            </w:pPr>
          </w:p>
        </w:tc>
      </w:tr>
      <w:tr w:rsidR="006038D2" w14:paraId="168E5271" w14:textId="77777777">
        <w:trPr>
          <w:trHeight w:val="311"/>
        </w:trPr>
        <w:tc>
          <w:tcPr>
            <w:tcW w:w="3262" w:type="dxa"/>
          </w:tcPr>
          <w:p w14:paraId="21D4A83C" w14:textId="77777777" w:rsidR="006038D2" w:rsidRDefault="00000000">
            <w:pPr>
              <w:pStyle w:val="TableParagraph"/>
              <w:spacing w:before="0" w:line="266" w:lineRule="exact"/>
              <w:ind w:left="37" w:right="25"/>
              <w:rPr>
                <w:rFonts w:hint="eastAsia"/>
                <w:sz w:val="21"/>
              </w:rPr>
            </w:pPr>
            <w:r>
              <w:rPr>
                <w:sz w:val="21"/>
              </w:rPr>
              <w:t>连续按两次 A 或者 连续按两次 D</w:t>
            </w:r>
          </w:p>
        </w:tc>
        <w:tc>
          <w:tcPr>
            <w:tcW w:w="3997" w:type="dxa"/>
          </w:tcPr>
          <w:p w14:paraId="7646D60B" w14:textId="77777777" w:rsidR="006038D2" w:rsidRDefault="00000000">
            <w:pPr>
              <w:pStyle w:val="TableParagraph"/>
              <w:spacing w:before="0" w:line="266" w:lineRule="exact"/>
              <w:ind w:left="86" w:right="77"/>
              <w:rPr>
                <w:rFonts w:hint="eastAsia"/>
                <w:sz w:val="21"/>
              </w:rPr>
            </w:pPr>
            <w:r>
              <w:rPr>
                <w:sz w:val="21"/>
              </w:rPr>
              <w:t>向相关的方向快速移动</w:t>
            </w:r>
          </w:p>
        </w:tc>
      </w:tr>
      <w:tr w:rsidR="006038D2" w14:paraId="4E2C9C79" w14:textId="77777777">
        <w:trPr>
          <w:trHeight w:val="313"/>
        </w:trPr>
        <w:tc>
          <w:tcPr>
            <w:tcW w:w="3262" w:type="dxa"/>
          </w:tcPr>
          <w:p w14:paraId="6CFD88FF" w14:textId="77777777" w:rsidR="006038D2" w:rsidRDefault="00000000">
            <w:pPr>
              <w:pStyle w:val="TableParagraph"/>
              <w:spacing w:before="0" w:line="269" w:lineRule="exact"/>
              <w:ind w:left="37" w:right="25"/>
              <w:rPr>
                <w:rFonts w:hint="eastAsia"/>
                <w:sz w:val="21"/>
              </w:rPr>
            </w:pPr>
            <w:r>
              <w:rPr>
                <w:sz w:val="21"/>
              </w:rPr>
              <w:t>空格</w:t>
            </w:r>
          </w:p>
        </w:tc>
        <w:tc>
          <w:tcPr>
            <w:tcW w:w="3997" w:type="dxa"/>
          </w:tcPr>
          <w:p w14:paraId="557D9792" w14:textId="77777777" w:rsidR="006038D2" w:rsidRDefault="00000000">
            <w:pPr>
              <w:pStyle w:val="TableParagraph"/>
              <w:spacing w:before="0" w:line="269" w:lineRule="exact"/>
              <w:ind w:left="89" w:right="77"/>
              <w:rPr>
                <w:rFonts w:hint="eastAsia"/>
                <w:sz w:val="21"/>
              </w:rPr>
            </w:pPr>
            <w:r>
              <w:rPr>
                <w:sz w:val="21"/>
              </w:rPr>
              <w:t>跳跃；如果是快速移动中跳跃高度会更高</w:t>
            </w:r>
          </w:p>
        </w:tc>
      </w:tr>
    </w:tbl>
    <w:p w14:paraId="207B9F08" w14:textId="77777777" w:rsidR="006038D2" w:rsidRDefault="00000000">
      <w:pPr>
        <w:pStyle w:val="a3"/>
        <w:ind w:left="220"/>
        <w:rPr>
          <w:rFonts w:hint="eastAsia"/>
        </w:rPr>
      </w:pPr>
      <w:r>
        <w:t>并且已知：随着游戏的开发，以后角色的动作肯定还会增多。</w:t>
      </w:r>
    </w:p>
    <w:p w14:paraId="4190BDEA" w14:textId="77777777" w:rsidR="006038D2" w:rsidRDefault="006038D2">
      <w:pPr>
        <w:pStyle w:val="a3"/>
        <w:spacing w:before="9"/>
        <w:rPr>
          <w:rFonts w:hint="eastAsia"/>
          <w:sz w:val="27"/>
        </w:rPr>
      </w:pPr>
    </w:p>
    <w:p w14:paraId="68D282D6" w14:textId="77777777" w:rsidR="006038D2" w:rsidRDefault="00000000">
      <w:pPr>
        <w:pStyle w:val="a3"/>
        <w:ind w:left="220"/>
        <w:rPr>
          <w:rFonts w:hint="eastAsia"/>
        </w:rPr>
      </w:pPr>
      <w:r>
        <w:t>请你设计游戏角色以及角色控制相关的内容，满足上述需求。要求：</w:t>
      </w:r>
    </w:p>
    <w:p w14:paraId="6EF23ADC" w14:textId="77777777" w:rsidR="006038D2" w:rsidRDefault="00000000">
      <w:pPr>
        <w:pStyle w:val="a4"/>
        <w:numPr>
          <w:ilvl w:val="0"/>
          <w:numId w:val="1"/>
        </w:numPr>
        <w:tabs>
          <w:tab w:val="left" w:pos="640"/>
          <w:tab w:val="left" w:pos="641"/>
        </w:tabs>
        <w:spacing w:before="43"/>
        <w:ind w:hanging="421"/>
        <w:rPr>
          <w:rFonts w:ascii="Wingdings" w:eastAsia="Wingdings" w:hAnsi="Wingdings"/>
          <w:sz w:val="21"/>
        </w:rPr>
      </w:pPr>
      <w:r>
        <w:rPr>
          <w:spacing w:val="-3"/>
          <w:sz w:val="21"/>
        </w:rPr>
        <w:t>给出关键的类，说明类的职责以及和其他类如何协作。</w:t>
      </w:r>
    </w:p>
    <w:p w14:paraId="5DC8F212" w14:textId="77777777" w:rsidR="006038D2" w:rsidRDefault="00000000">
      <w:pPr>
        <w:pStyle w:val="a4"/>
        <w:numPr>
          <w:ilvl w:val="0"/>
          <w:numId w:val="1"/>
        </w:numPr>
        <w:tabs>
          <w:tab w:val="left" w:pos="640"/>
          <w:tab w:val="left" w:pos="641"/>
        </w:tabs>
        <w:spacing w:before="43"/>
        <w:ind w:hanging="421"/>
        <w:rPr>
          <w:rFonts w:ascii="Wingdings" w:eastAsia="Wingdings" w:hAnsi="Wingdings"/>
          <w:sz w:val="21"/>
        </w:rPr>
      </w:pPr>
      <w:r>
        <w:rPr>
          <w:spacing w:val="-8"/>
          <w:sz w:val="21"/>
        </w:rPr>
        <w:t xml:space="preserve">可以使用文字或者各种 </w:t>
      </w:r>
      <w:r>
        <w:rPr>
          <w:rFonts w:ascii="Times New Roman" w:eastAsia="Times New Roman" w:hAnsi="Times New Roman"/>
          <w:sz w:val="21"/>
        </w:rPr>
        <w:t>UML</w:t>
      </w:r>
      <w:r>
        <w:rPr>
          <w:rFonts w:ascii="Times New Roman" w:eastAsia="Times New Roman" w:hAnsi="Times New Roman"/>
          <w:spacing w:val="-5"/>
          <w:sz w:val="21"/>
        </w:rPr>
        <w:t xml:space="preserve"> </w:t>
      </w:r>
      <w:r>
        <w:rPr>
          <w:sz w:val="21"/>
        </w:rPr>
        <w:t>图表描述。</w:t>
      </w:r>
    </w:p>
    <w:p w14:paraId="00FB88F7" w14:textId="77777777" w:rsidR="006038D2" w:rsidRDefault="006038D2">
      <w:pPr>
        <w:pStyle w:val="a3"/>
        <w:rPr>
          <w:rFonts w:hint="eastAsia"/>
          <w:sz w:val="24"/>
        </w:rPr>
      </w:pPr>
    </w:p>
    <w:p w14:paraId="4CC218D6" w14:textId="77777777" w:rsidR="006038D2" w:rsidRDefault="006038D2">
      <w:pPr>
        <w:pStyle w:val="a3"/>
        <w:rPr>
          <w:rFonts w:hint="eastAsia"/>
          <w:sz w:val="24"/>
        </w:rPr>
      </w:pPr>
    </w:p>
    <w:p w14:paraId="4D3FB0EB" w14:textId="77777777" w:rsidR="006038D2" w:rsidRDefault="006038D2">
      <w:pPr>
        <w:pStyle w:val="a3"/>
        <w:rPr>
          <w:rFonts w:hint="eastAsia"/>
          <w:sz w:val="24"/>
        </w:rPr>
      </w:pPr>
    </w:p>
    <w:p w14:paraId="1F73113F" w14:textId="77777777" w:rsidR="006038D2" w:rsidRDefault="006038D2">
      <w:pPr>
        <w:pStyle w:val="a3"/>
        <w:rPr>
          <w:rFonts w:hint="eastAsia"/>
          <w:sz w:val="24"/>
        </w:rPr>
      </w:pPr>
    </w:p>
    <w:p w14:paraId="1C696A9E" w14:textId="77777777" w:rsidR="006038D2" w:rsidRDefault="006038D2">
      <w:pPr>
        <w:pStyle w:val="a3"/>
        <w:rPr>
          <w:rFonts w:hint="eastAsia"/>
          <w:sz w:val="24"/>
        </w:rPr>
      </w:pPr>
    </w:p>
    <w:p w14:paraId="132BE2E1" w14:textId="77777777" w:rsidR="006038D2" w:rsidRDefault="006038D2">
      <w:pPr>
        <w:pStyle w:val="a3"/>
        <w:rPr>
          <w:rFonts w:hint="eastAsia"/>
          <w:sz w:val="24"/>
        </w:rPr>
      </w:pPr>
    </w:p>
    <w:p w14:paraId="15AB7D0D" w14:textId="77777777" w:rsidR="006038D2" w:rsidRDefault="00000000">
      <w:pPr>
        <w:pStyle w:val="2"/>
        <w:rPr>
          <w:rFonts w:hint="eastAsia"/>
        </w:rPr>
      </w:pPr>
      <w:r>
        <w:t xml:space="preserve">题目 </w:t>
      </w:r>
      <w:r>
        <w:rPr>
          <w:rFonts w:ascii="Times New Roman" w:eastAsia="Times New Roman"/>
        </w:rPr>
        <w:t>B</w:t>
      </w:r>
      <w:r>
        <w:t>：</w:t>
      </w:r>
    </w:p>
    <w:p w14:paraId="6EE90EBF" w14:textId="77777777" w:rsidR="006038D2" w:rsidRDefault="00000000">
      <w:pPr>
        <w:pStyle w:val="a3"/>
        <w:spacing w:line="278" w:lineRule="auto"/>
        <w:ind w:left="220" w:right="211"/>
        <w:rPr>
          <w:rFonts w:hint="eastAsia"/>
        </w:rPr>
      </w:pPr>
      <w:r>
        <w:rPr>
          <w:spacing w:val="-6"/>
        </w:rPr>
        <w:t>依然是上面提到的动作游戏，我们需要在射击游戏中加入一个</w:t>
      </w:r>
      <w:r>
        <w:rPr>
          <w:rFonts w:ascii="Times New Roman" w:eastAsia="Times New Roman" w:hAnsi="Times New Roman"/>
        </w:rPr>
        <w:t>“</w:t>
      </w:r>
      <w:r>
        <w:rPr>
          <w:spacing w:val="-3"/>
        </w:rPr>
        <w:t>成就系统</w:t>
      </w:r>
      <w:r>
        <w:rPr>
          <w:rFonts w:ascii="Times New Roman" w:eastAsia="Times New Roman" w:hAnsi="Times New Roman"/>
          <w:spacing w:val="-20"/>
        </w:rPr>
        <w:t>”</w:t>
      </w:r>
      <w:r>
        <w:rPr>
          <w:spacing w:val="-5"/>
        </w:rPr>
        <w:t>，例如当玩家死亡</w:t>
      </w:r>
      <w:r>
        <w:rPr>
          <w:spacing w:val="-12"/>
        </w:rPr>
        <w:t xml:space="preserve">的次数达到 </w:t>
      </w:r>
      <w:r>
        <w:rPr>
          <w:rFonts w:ascii="Times New Roman" w:eastAsia="Times New Roman" w:hAnsi="Times New Roman"/>
        </w:rPr>
        <w:t xml:space="preserve">100 </w:t>
      </w:r>
      <w:r>
        <w:rPr>
          <w:spacing w:val="-7"/>
        </w:rPr>
        <w:t>时，屏幕上会弹出一个对话框 显示“解锁成就 百折不挠”。</w:t>
      </w:r>
    </w:p>
    <w:p w14:paraId="7DE7A9F9" w14:textId="77777777" w:rsidR="006038D2" w:rsidRDefault="006038D2">
      <w:pPr>
        <w:pStyle w:val="a3"/>
        <w:spacing w:before="1"/>
        <w:rPr>
          <w:rFonts w:hint="eastAsia"/>
          <w:sz w:val="24"/>
        </w:rPr>
      </w:pPr>
    </w:p>
    <w:p w14:paraId="3B70A793" w14:textId="77777777" w:rsidR="006038D2" w:rsidRDefault="00000000">
      <w:pPr>
        <w:pStyle w:val="a3"/>
        <w:spacing w:line="278" w:lineRule="auto"/>
        <w:ind w:left="220" w:right="211"/>
        <w:rPr>
          <w:rFonts w:hint="eastAsia"/>
        </w:rPr>
      </w:pPr>
      <w:r>
        <w:rPr>
          <w:spacing w:val="-10"/>
        </w:rPr>
        <w:t>请你给游戏设计成就系统，要求实现上述功能，并且已知未来一定会有更多的成就需要添加</w:t>
      </w:r>
      <w:r>
        <w:rPr>
          <w:spacing w:val="-5"/>
        </w:rPr>
        <w:t>到游戏中。要求：</w:t>
      </w:r>
    </w:p>
    <w:p w14:paraId="6BD97E74" w14:textId="77777777" w:rsidR="006038D2" w:rsidRDefault="00000000">
      <w:pPr>
        <w:pStyle w:val="a4"/>
        <w:numPr>
          <w:ilvl w:val="0"/>
          <w:numId w:val="1"/>
        </w:numPr>
        <w:tabs>
          <w:tab w:val="left" w:pos="640"/>
          <w:tab w:val="left" w:pos="641"/>
        </w:tabs>
        <w:spacing w:before="1"/>
        <w:ind w:hanging="421"/>
        <w:rPr>
          <w:rFonts w:ascii="Wingdings" w:eastAsia="Wingdings" w:hAnsi="Wingdings"/>
          <w:sz w:val="21"/>
        </w:rPr>
      </w:pPr>
      <w:r>
        <w:rPr>
          <w:spacing w:val="-3"/>
          <w:sz w:val="21"/>
        </w:rPr>
        <w:t>给出关键的类，说明类的职责以及和其他类如何协作。</w:t>
      </w:r>
    </w:p>
    <w:p w14:paraId="11D50FFF" w14:textId="77777777" w:rsidR="006038D2" w:rsidRPr="00F91D99" w:rsidRDefault="00000000">
      <w:pPr>
        <w:pStyle w:val="a4"/>
        <w:numPr>
          <w:ilvl w:val="0"/>
          <w:numId w:val="1"/>
        </w:numPr>
        <w:tabs>
          <w:tab w:val="left" w:pos="640"/>
          <w:tab w:val="left" w:pos="641"/>
        </w:tabs>
        <w:spacing w:before="43"/>
        <w:ind w:hanging="421"/>
        <w:rPr>
          <w:rFonts w:ascii="Wingdings" w:eastAsia="Wingdings" w:hAnsi="Wingdings"/>
          <w:sz w:val="21"/>
        </w:rPr>
      </w:pPr>
      <w:r>
        <w:rPr>
          <w:spacing w:val="-8"/>
          <w:sz w:val="21"/>
        </w:rPr>
        <w:t xml:space="preserve">可以使用文字或者各种 </w:t>
      </w:r>
      <w:r>
        <w:rPr>
          <w:rFonts w:ascii="Times New Roman" w:eastAsia="Times New Roman" w:hAnsi="Times New Roman"/>
          <w:sz w:val="21"/>
        </w:rPr>
        <w:t>UML</w:t>
      </w:r>
      <w:r>
        <w:rPr>
          <w:rFonts w:ascii="Times New Roman" w:eastAsia="Times New Roman" w:hAnsi="Times New Roman"/>
          <w:spacing w:val="-5"/>
          <w:sz w:val="21"/>
        </w:rPr>
        <w:t xml:space="preserve"> </w:t>
      </w:r>
      <w:r>
        <w:rPr>
          <w:sz w:val="21"/>
        </w:rPr>
        <w:t>图表描述。</w:t>
      </w:r>
    </w:p>
    <w:p w14:paraId="2481B910" w14:textId="4027F12E" w:rsidR="00F91D99" w:rsidRDefault="00F91D99" w:rsidP="00F91D99">
      <w:pPr>
        <w:pStyle w:val="a4"/>
        <w:tabs>
          <w:tab w:val="left" w:pos="640"/>
          <w:tab w:val="left" w:pos="641"/>
        </w:tabs>
        <w:spacing w:before="43"/>
        <w:ind w:firstLine="0"/>
        <w:rPr>
          <w:rFonts w:hint="eastAsia"/>
          <w:sz w:val="21"/>
        </w:rPr>
      </w:pPr>
      <w:r>
        <w:rPr>
          <w:rFonts w:hint="eastAsia"/>
          <w:sz w:val="21"/>
        </w:rPr>
        <w:t>AchievementManager :管理成就对象</w:t>
      </w:r>
    </w:p>
    <w:p w14:paraId="0B7D69E1" w14:textId="7742D1B7" w:rsidR="00F91D99" w:rsidRDefault="00F91D99" w:rsidP="00F91D99">
      <w:pPr>
        <w:pStyle w:val="a4"/>
        <w:tabs>
          <w:tab w:val="left" w:pos="640"/>
          <w:tab w:val="left" w:pos="641"/>
        </w:tabs>
        <w:spacing w:before="43"/>
        <w:ind w:firstLine="0"/>
        <w:rPr>
          <w:rFonts w:hint="eastAsia"/>
          <w:sz w:val="21"/>
        </w:rPr>
      </w:pPr>
      <w:r>
        <w:rPr>
          <w:rFonts w:hint="eastAsia"/>
          <w:sz w:val="21"/>
        </w:rPr>
        <w:t>AchievementBase：成就基类</w:t>
      </w:r>
    </w:p>
    <w:p w14:paraId="5E81ED41" w14:textId="77777777" w:rsidR="00F91D99" w:rsidRDefault="00F91D99" w:rsidP="00F91D99">
      <w:pPr>
        <w:pStyle w:val="a4"/>
        <w:tabs>
          <w:tab w:val="left" w:pos="640"/>
          <w:tab w:val="left" w:pos="641"/>
        </w:tabs>
        <w:spacing w:before="43"/>
        <w:ind w:firstLine="0"/>
        <w:rPr>
          <w:rFonts w:ascii="Wingdings" w:eastAsia="Wingdings" w:hAnsi="Wingdings"/>
          <w:sz w:val="21"/>
        </w:rPr>
      </w:pPr>
    </w:p>
    <w:p w14:paraId="35D353D3" w14:textId="5A6012DB" w:rsidR="006038D2" w:rsidRDefault="00253240">
      <w:pPr>
        <w:rPr>
          <w:rFonts w:ascii="Wingdings" w:eastAsia="Wingdings" w:hAnsi="Wingdings"/>
          <w:sz w:val="21"/>
        </w:rPr>
        <w:sectPr w:rsidR="006038D2">
          <w:footerReference w:type="default" r:id="rId14"/>
          <w:pgSz w:w="11910" w:h="16840"/>
          <w:pgMar w:top="1420" w:right="1580" w:bottom="1200" w:left="1580" w:header="875" w:footer="1009" w:gutter="0"/>
          <w:cols w:space="720"/>
        </w:sectPr>
      </w:pPr>
      <w:r>
        <w:rPr>
          <w:rFonts w:asciiTheme="minorEastAsia" w:eastAsiaTheme="minorEastAsia" w:hAnsiTheme="minorEastAsia" w:hint="eastAsia"/>
          <w:sz w:val="21"/>
        </w:rPr>
        <w:t>写一个通用的条件系统，监听各种事件（比如玩家死亡事件），玩家死亡回调通知成就对象进行OnCallBack 回调同步客户端进行表现。</w:t>
      </w:r>
    </w:p>
    <w:p w14:paraId="0743833F" w14:textId="77777777" w:rsidR="006038D2" w:rsidRDefault="006038D2">
      <w:pPr>
        <w:pStyle w:val="a3"/>
        <w:rPr>
          <w:rFonts w:hint="eastAsia"/>
          <w:sz w:val="20"/>
        </w:rPr>
      </w:pPr>
    </w:p>
    <w:p w14:paraId="440EC734" w14:textId="77777777" w:rsidR="006038D2" w:rsidRDefault="006038D2">
      <w:pPr>
        <w:pStyle w:val="a3"/>
        <w:spacing w:before="9"/>
        <w:rPr>
          <w:rFonts w:hint="eastAsia"/>
          <w:sz w:val="28"/>
        </w:rPr>
      </w:pPr>
    </w:p>
    <w:p w14:paraId="05FCDC07" w14:textId="77777777" w:rsidR="006038D2" w:rsidRDefault="00000000">
      <w:pPr>
        <w:pStyle w:val="1"/>
        <w:numPr>
          <w:ilvl w:val="1"/>
          <w:numId w:val="9"/>
        </w:numPr>
        <w:tabs>
          <w:tab w:val="left" w:pos="862"/>
        </w:tabs>
        <w:spacing w:line="548" w:lineRule="exact"/>
        <w:ind w:left="861" w:hanging="642"/>
        <w:rPr>
          <w:rFonts w:hint="eastAsia"/>
        </w:rPr>
      </w:pPr>
      <w:r>
        <w:t>图形题</w:t>
      </w:r>
    </w:p>
    <w:p w14:paraId="5091AC9E" w14:textId="77777777" w:rsidR="006038D2" w:rsidRDefault="006038D2">
      <w:pPr>
        <w:pStyle w:val="a3"/>
        <w:spacing w:before="5"/>
        <w:rPr>
          <w:rFonts w:ascii="Microsoft JhengHei" w:hint="eastAsia"/>
          <w:b/>
          <w:sz w:val="17"/>
        </w:rPr>
      </w:pPr>
    </w:p>
    <w:p w14:paraId="7F980C73" w14:textId="77777777" w:rsidR="006038D2" w:rsidRDefault="00000000">
      <w:pPr>
        <w:pStyle w:val="a3"/>
        <w:spacing w:line="278" w:lineRule="auto"/>
        <w:ind w:left="220" w:right="211"/>
        <w:rPr>
          <w:rFonts w:hint="eastAsia"/>
        </w:rPr>
      </w:pPr>
      <w:r>
        <w:rPr>
          <w:spacing w:val="-8"/>
        </w:rPr>
        <w:t>假如由你来设计一个软件光栅化渲染器，从输入顶点开始，到输出图像到屏幕，需要经过几</w:t>
      </w:r>
      <w:r>
        <w:rPr>
          <w:spacing w:val="-5"/>
        </w:rPr>
        <w:t>个大的阶段？每个阶段</w:t>
      </w:r>
      <w:proofErr w:type="gramStart"/>
      <w:r>
        <w:rPr>
          <w:spacing w:val="-5"/>
        </w:rPr>
        <w:t>渲染器</w:t>
      </w:r>
      <w:proofErr w:type="gramEnd"/>
      <w:r>
        <w:rPr>
          <w:spacing w:val="-5"/>
        </w:rPr>
        <w:t>都处理什么内容？</w:t>
      </w:r>
    </w:p>
    <w:p w14:paraId="07229CEE" w14:textId="77777777" w:rsidR="006038D2" w:rsidRDefault="006038D2">
      <w:pPr>
        <w:pStyle w:val="a3"/>
        <w:rPr>
          <w:rFonts w:hint="eastAsia"/>
          <w:sz w:val="20"/>
        </w:rPr>
      </w:pPr>
    </w:p>
    <w:p w14:paraId="55EB0165" w14:textId="77777777" w:rsidR="006038D2" w:rsidRDefault="006038D2">
      <w:pPr>
        <w:pStyle w:val="a3"/>
        <w:rPr>
          <w:rFonts w:hint="eastAsia"/>
          <w:sz w:val="20"/>
        </w:rPr>
      </w:pPr>
    </w:p>
    <w:p w14:paraId="33A15C9B" w14:textId="77777777" w:rsidR="006038D2" w:rsidRDefault="006038D2">
      <w:pPr>
        <w:pStyle w:val="a3"/>
        <w:rPr>
          <w:rFonts w:hint="eastAsia"/>
          <w:sz w:val="20"/>
        </w:rPr>
      </w:pPr>
    </w:p>
    <w:p w14:paraId="506A62C6" w14:textId="77777777" w:rsidR="006038D2" w:rsidRDefault="006038D2">
      <w:pPr>
        <w:pStyle w:val="a3"/>
        <w:rPr>
          <w:rFonts w:hint="eastAsia"/>
          <w:sz w:val="20"/>
        </w:rPr>
      </w:pPr>
    </w:p>
    <w:p w14:paraId="1C5C362D" w14:textId="77777777" w:rsidR="006038D2" w:rsidRDefault="006038D2">
      <w:pPr>
        <w:pStyle w:val="a3"/>
        <w:rPr>
          <w:rFonts w:hint="eastAsia"/>
          <w:sz w:val="20"/>
        </w:rPr>
      </w:pPr>
    </w:p>
    <w:p w14:paraId="18971393" w14:textId="77777777" w:rsidR="006038D2" w:rsidRDefault="006038D2">
      <w:pPr>
        <w:pStyle w:val="a3"/>
        <w:rPr>
          <w:rFonts w:hint="eastAsia"/>
          <w:sz w:val="20"/>
        </w:rPr>
      </w:pPr>
    </w:p>
    <w:p w14:paraId="76D69CDB" w14:textId="77777777" w:rsidR="006038D2" w:rsidRDefault="006038D2">
      <w:pPr>
        <w:pStyle w:val="a3"/>
        <w:rPr>
          <w:rFonts w:hint="eastAsia"/>
          <w:sz w:val="20"/>
        </w:rPr>
      </w:pPr>
    </w:p>
    <w:p w14:paraId="224C6F14" w14:textId="77777777" w:rsidR="006038D2" w:rsidRDefault="006038D2">
      <w:pPr>
        <w:pStyle w:val="a3"/>
        <w:rPr>
          <w:rFonts w:hint="eastAsia"/>
          <w:sz w:val="20"/>
        </w:rPr>
      </w:pPr>
    </w:p>
    <w:p w14:paraId="694E0CEF" w14:textId="77777777" w:rsidR="006038D2" w:rsidRDefault="006038D2">
      <w:pPr>
        <w:pStyle w:val="a3"/>
        <w:rPr>
          <w:rFonts w:hint="eastAsia"/>
          <w:sz w:val="20"/>
        </w:rPr>
      </w:pPr>
    </w:p>
    <w:p w14:paraId="72530F47" w14:textId="77777777" w:rsidR="006038D2" w:rsidRDefault="006038D2">
      <w:pPr>
        <w:pStyle w:val="a3"/>
        <w:rPr>
          <w:rFonts w:hint="eastAsia"/>
          <w:sz w:val="20"/>
        </w:rPr>
      </w:pPr>
    </w:p>
    <w:p w14:paraId="777E0A8E" w14:textId="77777777" w:rsidR="006038D2" w:rsidRDefault="006038D2">
      <w:pPr>
        <w:pStyle w:val="a3"/>
        <w:rPr>
          <w:rFonts w:hint="eastAsia"/>
          <w:sz w:val="20"/>
        </w:rPr>
      </w:pPr>
    </w:p>
    <w:p w14:paraId="3967DBDA" w14:textId="77777777" w:rsidR="006038D2" w:rsidRDefault="006038D2">
      <w:pPr>
        <w:pStyle w:val="a3"/>
        <w:rPr>
          <w:rFonts w:hint="eastAsia"/>
          <w:sz w:val="20"/>
        </w:rPr>
      </w:pPr>
    </w:p>
    <w:p w14:paraId="606A142F" w14:textId="77777777" w:rsidR="006038D2" w:rsidRDefault="006038D2">
      <w:pPr>
        <w:pStyle w:val="a3"/>
        <w:spacing w:before="12"/>
        <w:rPr>
          <w:rFonts w:hint="eastAsia"/>
          <w:sz w:val="27"/>
        </w:rPr>
      </w:pPr>
    </w:p>
    <w:p w14:paraId="60952EAE" w14:textId="77777777" w:rsidR="006038D2" w:rsidRDefault="00000000">
      <w:pPr>
        <w:pStyle w:val="a3"/>
        <w:spacing w:line="278" w:lineRule="auto"/>
        <w:ind w:left="220" w:right="216"/>
        <w:rPr>
          <w:rFonts w:hint="eastAsia"/>
        </w:rPr>
      </w:pPr>
      <w:r>
        <w:rPr>
          <w:spacing w:val="-6"/>
        </w:rPr>
        <w:t xml:space="preserve">世界空间中，摄像机的位置位于 </w:t>
      </w:r>
      <w:r>
        <w:rPr>
          <w:rFonts w:ascii="Times New Roman" w:eastAsia="Times New Roman"/>
          <w:spacing w:val="-4"/>
        </w:rPr>
        <w:t>CamX</w:t>
      </w:r>
      <w:r>
        <w:rPr>
          <w:spacing w:val="-4"/>
        </w:rPr>
        <w:t>，</w:t>
      </w:r>
      <w:r>
        <w:rPr>
          <w:rFonts w:ascii="Times New Roman" w:eastAsia="Times New Roman"/>
          <w:spacing w:val="-4"/>
        </w:rPr>
        <w:t>CamY</w:t>
      </w:r>
      <w:r>
        <w:rPr>
          <w:spacing w:val="-4"/>
        </w:rPr>
        <w:t>，</w:t>
      </w:r>
      <w:r>
        <w:rPr>
          <w:rFonts w:ascii="Times New Roman" w:eastAsia="Times New Roman"/>
          <w:spacing w:val="-4"/>
        </w:rPr>
        <w:t>CamZ</w:t>
      </w:r>
      <w:r>
        <w:rPr>
          <w:spacing w:val="-8"/>
        </w:rPr>
        <w:t>。摄像机的前向量、上向量、右向量</w:t>
      </w:r>
      <w:r>
        <w:rPr>
          <w:spacing w:val="2"/>
        </w:rPr>
        <w:t>如下图所示。求</w:t>
      </w:r>
      <w:r>
        <w:rPr>
          <w:rFonts w:ascii="Times New Roman" w:eastAsia="Times New Roman"/>
          <w:spacing w:val="-3"/>
        </w:rPr>
        <w:t>ViewMatrix</w:t>
      </w:r>
      <w:r>
        <w:t>。</w:t>
      </w:r>
    </w:p>
    <w:p w14:paraId="562CC0B8" w14:textId="77777777" w:rsidR="006038D2" w:rsidRDefault="00000000">
      <w:pPr>
        <w:pStyle w:val="a3"/>
        <w:spacing w:before="7"/>
        <w:rPr>
          <w:rFonts w:hint="eastAsia"/>
          <w:sz w:val="16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2A8F1548" wp14:editId="4E303D5A">
            <wp:simplePos x="0" y="0"/>
            <wp:positionH relativeFrom="page">
              <wp:posOffset>1816735</wp:posOffset>
            </wp:positionH>
            <wp:positionV relativeFrom="paragraph">
              <wp:posOffset>159385</wp:posOffset>
            </wp:positionV>
            <wp:extent cx="3223260" cy="2119630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3114" cy="2119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038D2">
      <w:footerReference w:type="default" r:id="rId16"/>
      <w:pgSz w:w="11910" w:h="16840"/>
      <w:pgMar w:top="1420" w:right="1580" w:bottom="1200" w:left="1580" w:header="875" w:footer="10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C59ED" w14:textId="77777777" w:rsidR="001167F9" w:rsidRDefault="001167F9">
      <w:pPr>
        <w:rPr>
          <w:rFonts w:hint="eastAsia"/>
        </w:rPr>
      </w:pPr>
      <w:r>
        <w:separator/>
      </w:r>
    </w:p>
  </w:endnote>
  <w:endnote w:type="continuationSeparator" w:id="0">
    <w:p w14:paraId="0D2F2A45" w14:textId="77777777" w:rsidR="001167F9" w:rsidRDefault="001167F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B17A" w14:textId="77777777" w:rsidR="006038D2" w:rsidRDefault="00000000">
    <w:pPr>
      <w:pStyle w:val="a3"/>
      <w:spacing w:line="14" w:lineRule="auto"/>
      <w:rPr>
        <w:rFonts w:hint="eastAsia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63D70A98" wp14:editId="4BBE460E">
              <wp:simplePos x="0" y="0"/>
              <wp:positionH relativeFrom="page">
                <wp:posOffset>3314700</wp:posOffset>
              </wp:positionH>
              <wp:positionV relativeFrom="page">
                <wp:posOffset>9911715</wp:posOffset>
              </wp:positionV>
              <wp:extent cx="932815" cy="146050"/>
              <wp:effectExtent l="0" t="0" r="0" b="0"/>
              <wp:wrapNone/>
              <wp:docPr id="9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281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6B1B2E" w14:textId="77777777" w:rsidR="006038D2" w:rsidRDefault="00000000">
                          <w:pPr>
                            <w:spacing w:line="230" w:lineRule="exact"/>
                            <w:ind w:left="20"/>
                            <w:rPr>
                              <w:rFonts w:hint="eastAsia"/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第 1 页 共 6 页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63D70A98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margin-left:261pt;margin-top:780.45pt;width:73.45pt;height:11.5pt;z-index:-25165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" filled="f" stroked="f">
              <v:textbox inset="0,0,0,0">
                <w:txbxContent>
                  <w:p w14:paraId="6A6B1B2E" w14:textId="77777777" w:rsidR="006038D2" w:rsidRDefault="00000000">
                    <w:pPr>
                      <w:spacing w:line="230" w:lineRule="exact"/>
                      <w:ind w:left="20"/>
                      <w:rPr>
                        <w:rFonts w:hint="eastAsia"/>
                        <w:sz w:val="19"/>
                      </w:rPr>
                    </w:pPr>
                    <w:r>
                      <w:rPr>
                        <w:sz w:val="19"/>
                      </w:rPr>
                      <w:t>第 1 页 共 6 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51CE8" w14:textId="77777777" w:rsidR="006038D2" w:rsidRDefault="00000000">
    <w:pPr>
      <w:pStyle w:val="a3"/>
      <w:spacing w:line="14" w:lineRule="auto"/>
      <w:rPr>
        <w:rFonts w:hint="eastAsia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5D9262F2" wp14:editId="53EAD247">
              <wp:simplePos x="0" y="0"/>
              <wp:positionH relativeFrom="page">
                <wp:posOffset>3314700</wp:posOffset>
              </wp:positionH>
              <wp:positionV relativeFrom="page">
                <wp:posOffset>9911715</wp:posOffset>
              </wp:positionV>
              <wp:extent cx="932815" cy="146050"/>
              <wp:effectExtent l="0" t="0" r="0" b="0"/>
              <wp:wrapNone/>
              <wp:docPr id="10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281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71D5E9" w14:textId="77777777" w:rsidR="006038D2" w:rsidRDefault="00000000">
                          <w:pPr>
                            <w:spacing w:line="230" w:lineRule="exact"/>
                            <w:ind w:left="20"/>
                            <w:rPr>
                              <w:rFonts w:hint="eastAsia"/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第 2 页 共 6 页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5D9262F2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261pt;margin-top:780.45pt;width:73.45pt;height:11.5pt;z-index:-251653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" filled="f" stroked="f">
              <v:textbox inset="0,0,0,0">
                <w:txbxContent>
                  <w:p w14:paraId="2771D5E9" w14:textId="77777777" w:rsidR="006038D2" w:rsidRDefault="00000000">
                    <w:pPr>
                      <w:spacing w:line="230" w:lineRule="exact"/>
                      <w:ind w:left="20"/>
                      <w:rPr>
                        <w:rFonts w:hint="eastAsia"/>
                        <w:sz w:val="19"/>
                      </w:rPr>
                    </w:pPr>
                    <w:r>
                      <w:rPr>
                        <w:sz w:val="19"/>
                      </w:rPr>
                      <w:t>第 2 页 共 6 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70EE7" w14:textId="77777777" w:rsidR="006038D2" w:rsidRDefault="00000000">
    <w:pPr>
      <w:pStyle w:val="a3"/>
      <w:spacing w:line="14" w:lineRule="auto"/>
      <w:rPr>
        <w:rFonts w:hint="eastAsia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7291CB00" wp14:editId="5E25BDB4">
              <wp:simplePos x="0" y="0"/>
              <wp:positionH relativeFrom="page">
                <wp:posOffset>3314700</wp:posOffset>
              </wp:positionH>
              <wp:positionV relativeFrom="page">
                <wp:posOffset>9911715</wp:posOffset>
              </wp:positionV>
              <wp:extent cx="932815" cy="146050"/>
              <wp:effectExtent l="0" t="0" r="0" b="0"/>
              <wp:wrapNone/>
              <wp:docPr id="11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281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A069D2" w14:textId="77777777" w:rsidR="006038D2" w:rsidRDefault="00000000">
                          <w:pPr>
                            <w:spacing w:line="230" w:lineRule="exact"/>
                            <w:ind w:left="20"/>
                            <w:rPr>
                              <w:rFonts w:hint="eastAsia"/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第 3 页 共 6 页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7291CB00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261pt;margin-top:780.45pt;width:73.45pt;height:11.5pt;z-index:-251652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" filled="f" stroked="f">
              <v:textbox inset="0,0,0,0">
                <w:txbxContent>
                  <w:p w14:paraId="7EA069D2" w14:textId="77777777" w:rsidR="006038D2" w:rsidRDefault="00000000">
                    <w:pPr>
                      <w:spacing w:line="230" w:lineRule="exact"/>
                      <w:ind w:left="20"/>
                      <w:rPr>
                        <w:rFonts w:hint="eastAsia"/>
                        <w:sz w:val="19"/>
                      </w:rPr>
                    </w:pPr>
                    <w:r>
                      <w:rPr>
                        <w:sz w:val="19"/>
                      </w:rPr>
                      <w:t>第 3 页 共 6 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2381A" w14:textId="77777777" w:rsidR="006038D2" w:rsidRDefault="00000000">
    <w:pPr>
      <w:pStyle w:val="a3"/>
      <w:spacing w:line="14" w:lineRule="auto"/>
      <w:rPr>
        <w:rFonts w:hint="eastAsia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68EB8239" wp14:editId="2DEFAAC3">
              <wp:simplePos x="0" y="0"/>
              <wp:positionH relativeFrom="page">
                <wp:posOffset>3314700</wp:posOffset>
              </wp:positionH>
              <wp:positionV relativeFrom="page">
                <wp:posOffset>9911715</wp:posOffset>
              </wp:positionV>
              <wp:extent cx="932815" cy="146050"/>
              <wp:effectExtent l="0" t="0" r="0" b="0"/>
              <wp:wrapNone/>
              <wp:docPr id="12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281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B6FAB6" w14:textId="77777777" w:rsidR="006038D2" w:rsidRDefault="00000000">
                          <w:pPr>
                            <w:spacing w:line="230" w:lineRule="exact"/>
                            <w:ind w:left="20"/>
                            <w:rPr>
                              <w:rFonts w:hint="eastAsia"/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第 4 页 共 6 页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68EB8239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margin-left:261pt;margin-top:780.45pt;width:73.45pt;height:11.5pt;z-index:-251651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" filled="f" stroked="f">
              <v:textbox inset="0,0,0,0">
                <w:txbxContent>
                  <w:p w14:paraId="44B6FAB6" w14:textId="77777777" w:rsidR="006038D2" w:rsidRDefault="00000000">
                    <w:pPr>
                      <w:spacing w:line="230" w:lineRule="exact"/>
                      <w:ind w:left="20"/>
                      <w:rPr>
                        <w:rFonts w:hint="eastAsia"/>
                        <w:sz w:val="19"/>
                      </w:rPr>
                    </w:pPr>
                    <w:r>
                      <w:rPr>
                        <w:sz w:val="19"/>
                      </w:rPr>
                      <w:t>第 4 页 共 6 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7A82B" w14:textId="77777777" w:rsidR="006038D2" w:rsidRDefault="00000000">
    <w:pPr>
      <w:pStyle w:val="a3"/>
      <w:spacing w:line="14" w:lineRule="auto"/>
      <w:rPr>
        <w:rFonts w:hint="eastAsia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5E76BD73" wp14:editId="0C4ED0FA">
              <wp:simplePos x="0" y="0"/>
              <wp:positionH relativeFrom="page">
                <wp:posOffset>3314700</wp:posOffset>
              </wp:positionH>
              <wp:positionV relativeFrom="page">
                <wp:posOffset>9911715</wp:posOffset>
              </wp:positionV>
              <wp:extent cx="932815" cy="146050"/>
              <wp:effectExtent l="0" t="0" r="0" b="0"/>
              <wp:wrapNone/>
              <wp:docPr id="13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281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B26BA8" w14:textId="77777777" w:rsidR="006038D2" w:rsidRDefault="00000000">
                          <w:pPr>
                            <w:spacing w:line="230" w:lineRule="exact"/>
                            <w:ind w:left="20"/>
                            <w:rPr>
                              <w:rFonts w:hint="eastAsia"/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第 5 页 共 6 页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5E76BD7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margin-left:261pt;margin-top:780.45pt;width:73.45pt;height:11.5pt;z-index:-25165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" filled="f" stroked="f">
              <v:textbox inset="0,0,0,0">
                <w:txbxContent>
                  <w:p w14:paraId="7BB26BA8" w14:textId="77777777" w:rsidR="006038D2" w:rsidRDefault="00000000">
                    <w:pPr>
                      <w:spacing w:line="230" w:lineRule="exact"/>
                      <w:ind w:left="20"/>
                      <w:rPr>
                        <w:rFonts w:hint="eastAsia"/>
                        <w:sz w:val="19"/>
                      </w:rPr>
                    </w:pPr>
                    <w:r>
                      <w:rPr>
                        <w:sz w:val="19"/>
                      </w:rPr>
                      <w:t>第 5 页 共 6 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D2B2A" w14:textId="77777777" w:rsidR="006038D2" w:rsidRDefault="00000000">
    <w:pPr>
      <w:pStyle w:val="a3"/>
      <w:spacing w:line="14" w:lineRule="auto"/>
      <w:rPr>
        <w:rFonts w:hint="eastAsia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46B3C563" wp14:editId="79A83423">
              <wp:simplePos x="0" y="0"/>
              <wp:positionH relativeFrom="page">
                <wp:posOffset>3314700</wp:posOffset>
              </wp:positionH>
              <wp:positionV relativeFrom="page">
                <wp:posOffset>9911715</wp:posOffset>
              </wp:positionV>
              <wp:extent cx="932815" cy="146050"/>
              <wp:effectExtent l="0" t="0" r="0" b="0"/>
              <wp:wrapNone/>
              <wp:docPr id="14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281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271AFD" w14:textId="77777777" w:rsidR="006038D2" w:rsidRDefault="00000000">
                          <w:pPr>
                            <w:spacing w:line="230" w:lineRule="exact"/>
                            <w:ind w:left="20"/>
                            <w:rPr>
                              <w:rFonts w:hint="eastAsia"/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第 6 页 共 6 页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46B3C563" id="_x0000_t202" coordsize="21600,21600" o:spt="202" path="m,l,21600r21600,l21600,xe">
              <v:stroke joinstyle="miter"/>
              <v:path gradientshapeok="t" o:connecttype="rect"/>
            </v:shapetype>
            <v:shape id="文本框 7" o:spid="_x0000_s1037" type="#_x0000_t202" style="position:absolute;margin-left:261pt;margin-top:780.45pt;width:73.45pt;height:11.5pt;z-index:-251649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" filled="f" stroked="f">
              <v:textbox inset="0,0,0,0">
                <w:txbxContent>
                  <w:p w14:paraId="51271AFD" w14:textId="77777777" w:rsidR="006038D2" w:rsidRDefault="00000000">
                    <w:pPr>
                      <w:spacing w:line="230" w:lineRule="exact"/>
                      <w:ind w:left="20"/>
                      <w:rPr>
                        <w:rFonts w:hint="eastAsia"/>
                        <w:sz w:val="19"/>
                      </w:rPr>
                    </w:pPr>
                    <w:r>
                      <w:rPr>
                        <w:sz w:val="19"/>
                      </w:rPr>
                      <w:t>第 6 页 共 6 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86BD" w14:textId="77777777" w:rsidR="001167F9" w:rsidRDefault="001167F9">
      <w:pPr>
        <w:rPr>
          <w:rFonts w:hint="eastAsia"/>
        </w:rPr>
      </w:pPr>
      <w:r>
        <w:separator/>
      </w:r>
    </w:p>
  </w:footnote>
  <w:footnote w:type="continuationSeparator" w:id="0">
    <w:p w14:paraId="4CDD8923" w14:textId="77777777" w:rsidR="001167F9" w:rsidRDefault="001167F9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D9A15" w14:textId="77777777" w:rsidR="006038D2" w:rsidRDefault="00000000">
    <w:pPr>
      <w:pStyle w:val="a3"/>
      <w:spacing w:line="14" w:lineRule="auto"/>
      <w:rPr>
        <w:rFonts w:hint="eastAsia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6CE05DB3" wp14:editId="76778FDD">
              <wp:simplePos x="0" y="0"/>
              <wp:positionH relativeFrom="page">
                <wp:posOffset>2695575</wp:posOffset>
              </wp:positionH>
              <wp:positionV relativeFrom="page">
                <wp:posOffset>542290</wp:posOffset>
              </wp:positionV>
              <wp:extent cx="2171700" cy="332740"/>
              <wp:effectExtent l="0" t="0" r="0" b="0"/>
              <wp:wrapNone/>
              <wp:docPr id="8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7170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4F5620" w14:textId="77777777" w:rsidR="006038D2" w:rsidRDefault="00000000">
                          <w:pPr>
                            <w:pStyle w:val="a3"/>
                            <w:spacing w:line="265" w:lineRule="exact"/>
                            <w:ind w:left="1" w:right="1"/>
                            <w:jc w:val="center"/>
                            <w:rPr>
                              <w:rFonts w:ascii="Times New Roman" w:eastAsia="Times New Roman"/>
                            </w:rPr>
                          </w:pPr>
                          <w:r>
                            <w:rPr>
                              <w:rFonts w:ascii="Times New Roman" w:eastAsia="Times New Roman"/>
                            </w:rPr>
                            <w:t xml:space="preserve">H3D </w:t>
                          </w:r>
                          <w:r>
                            <w:t xml:space="preserve">北京永航科技 </w:t>
                          </w:r>
                          <w:r>
                            <w:rPr>
                              <w:rFonts w:ascii="Times New Roman" w:eastAsia="Times New Roman"/>
                            </w:rPr>
                            <w:t xml:space="preserve">Cpp </w:t>
                          </w:r>
                          <w:r>
                            <w:t xml:space="preserve">笔试题 </w:t>
                          </w:r>
                          <w:r>
                            <w:rPr>
                              <w:rFonts w:ascii="Times New Roman" w:eastAsia="Times New Roman"/>
                            </w:rPr>
                            <w:t>V2.2</w:t>
                          </w:r>
                        </w:p>
                        <w:p w14:paraId="12A7C1F9" w14:textId="77777777" w:rsidR="006038D2" w:rsidRDefault="00000000">
                          <w:pPr>
                            <w:spacing w:line="239" w:lineRule="exact"/>
                            <w:ind w:left="211" w:right="1"/>
                            <w:jc w:val="center"/>
                            <w:rPr>
                              <w:rFonts w:ascii="Times New Roman" w:hint="eastAsia"/>
                              <w:b/>
                              <w:sz w:val="21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1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1"/>
                            </w:rPr>
                            <w:t xml:space="preserve">/ </w:t>
                          </w:r>
                          <w:r>
                            <w:rPr>
                              <w:rFonts w:ascii="Times New Roman"/>
                              <w:b/>
                              <w:sz w:val="21"/>
                            </w:rPr>
                            <w:t>6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6CE05DB3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31" type="#_x0000_t202" style="position:absolute;margin-left:212.25pt;margin-top:42.7pt;width:171pt;height:26.2pt;z-index:-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" filled="f" stroked="f">
              <v:textbox inset="0,0,0,0">
                <w:txbxContent>
                  <w:p w14:paraId="244F5620" w14:textId="77777777" w:rsidR="006038D2" w:rsidRDefault="00000000">
                    <w:pPr>
                      <w:pStyle w:val="a3"/>
                      <w:spacing w:line="265" w:lineRule="exact"/>
                      <w:ind w:left="1" w:right="1"/>
                      <w:jc w:val="center"/>
                      <w:rPr>
                        <w:rFonts w:ascii="Times New Roman" w:eastAsia="Times New Roman"/>
                      </w:rPr>
                    </w:pPr>
                    <w:r>
                      <w:rPr>
                        <w:rFonts w:ascii="Times New Roman" w:eastAsia="Times New Roman"/>
                      </w:rPr>
                      <w:t xml:space="preserve">H3D </w:t>
                    </w:r>
                    <w:r>
                      <w:t xml:space="preserve">北京永航科技 </w:t>
                    </w:r>
                    <w:r>
                      <w:rPr>
                        <w:rFonts w:ascii="Times New Roman" w:eastAsia="Times New Roman"/>
                      </w:rPr>
                      <w:t xml:space="preserve">Cpp </w:t>
                    </w:r>
                    <w:r>
                      <w:t xml:space="preserve">笔试题 </w:t>
                    </w:r>
                    <w:r>
                      <w:rPr>
                        <w:rFonts w:ascii="Times New Roman" w:eastAsia="Times New Roman"/>
                      </w:rPr>
                      <w:t>V2.2</w:t>
                    </w:r>
                  </w:p>
                  <w:p w14:paraId="12A7C1F9" w14:textId="77777777" w:rsidR="006038D2" w:rsidRDefault="00000000">
                    <w:pPr>
                      <w:spacing w:line="239" w:lineRule="exact"/>
                      <w:ind w:left="211" w:right="1"/>
                      <w:jc w:val="center"/>
                      <w:rPr>
                        <w:rFonts w:ascii="Times New Roman" w:hint="eastAsia"/>
                        <w:b/>
                        <w:sz w:val="21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b/>
                        <w:sz w:val="21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ascii="Times New Roman"/>
                        <w:b/>
                        <w:sz w:val="21"/>
                      </w:rPr>
                      <w:t xml:space="preserve"> </w:t>
                    </w:r>
                    <w:r>
                      <w:rPr>
                        <w:rFonts w:ascii="Times New Roman"/>
                        <w:sz w:val="21"/>
                      </w:rPr>
                      <w:t xml:space="preserve">/ </w:t>
                    </w:r>
                    <w:r>
                      <w:rPr>
                        <w:rFonts w:ascii="Times New Roman"/>
                        <w:b/>
                        <w:sz w:val="21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multilevel"/>
    <w:tmpl w:val="B5E306ED"/>
    <w:lvl w:ilvl="0">
      <w:start w:val="1"/>
      <w:numFmt w:val="upperLetter"/>
      <w:lvlText w:val="%1."/>
      <w:lvlJc w:val="left"/>
      <w:pPr>
        <w:ind w:left="640" w:hanging="42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1"/>
        <w:szCs w:val="21"/>
        <w:lang w:val="zh-CN" w:eastAsia="zh-CN" w:bidi="zh-CN"/>
      </w:rPr>
    </w:lvl>
    <w:lvl w:ilvl="1">
      <w:numFmt w:val="bullet"/>
      <w:lvlText w:val="•"/>
      <w:lvlJc w:val="left"/>
      <w:pPr>
        <w:ind w:left="1450" w:hanging="420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261" w:hanging="420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071" w:hanging="420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3882" w:hanging="420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4693" w:hanging="420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5503" w:hanging="420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6314" w:hanging="420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125" w:hanging="420"/>
      </w:pPr>
      <w:rPr>
        <w:rFonts w:hint="default"/>
        <w:lang w:val="zh-CN" w:eastAsia="zh-CN" w:bidi="zh-CN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upperLetter"/>
      <w:lvlText w:val="%1."/>
      <w:lvlJc w:val="left"/>
      <w:pPr>
        <w:ind w:left="640" w:hanging="42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1"/>
        <w:szCs w:val="21"/>
        <w:lang w:val="zh-CN" w:eastAsia="zh-CN" w:bidi="zh-CN"/>
      </w:rPr>
    </w:lvl>
    <w:lvl w:ilvl="1">
      <w:numFmt w:val="bullet"/>
      <w:lvlText w:val="•"/>
      <w:lvlJc w:val="left"/>
      <w:pPr>
        <w:ind w:left="1450" w:hanging="420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261" w:hanging="420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071" w:hanging="420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3882" w:hanging="420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4693" w:hanging="420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5503" w:hanging="420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6314" w:hanging="420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125" w:hanging="420"/>
      </w:pPr>
      <w:rPr>
        <w:rFonts w:hint="default"/>
        <w:lang w:val="zh-CN" w:eastAsia="zh-CN" w:bidi="zh-CN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decimal"/>
      <w:lvlText w:val="%1"/>
      <w:lvlJc w:val="left"/>
      <w:pPr>
        <w:ind w:left="801" w:hanging="581"/>
        <w:jc w:val="left"/>
      </w:pPr>
      <w:rPr>
        <w:rFonts w:hint="default"/>
        <w:lang w:val="zh-CN" w:eastAsia="zh-CN" w:bidi="zh-CN"/>
      </w:rPr>
    </w:lvl>
    <w:lvl w:ilvl="1">
      <w:start w:val="1"/>
      <w:numFmt w:val="decimal"/>
      <w:lvlText w:val="%1.%2"/>
      <w:lvlJc w:val="left"/>
      <w:pPr>
        <w:ind w:left="801" w:hanging="581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32"/>
        <w:szCs w:val="32"/>
        <w:lang w:val="zh-CN" w:eastAsia="zh-CN" w:bidi="zh-CN"/>
      </w:rPr>
    </w:lvl>
    <w:lvl w:ilvl="2">
      <w:numFmt w:val="bullet"/>
      <w:lvlText w:val="•"/>
      <w:lvlJc w:val="left"/>
      <w:pPr>
        <w:ind w:left="2389" w:hanging="581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183" w:hanging="581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3978" w:hanging="581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4773" w:hanging="581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5567" w:hanging="581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6362" w:hanging="581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157" w:hanging="581"/>
      </w:pPr>
      <w:rPr>
        <w:rFonts w:hint="default"/>
        <w:lang w:val="zh-CN" w:eastAsia="zh-CN" w:bidi="zh-CN"/>
      </w:rPr>
    </w:lvl>
  </w:abstractNum>
  <w:abstractNum w:abstractNumId="3" w15:restartNumberingAfterBreak="0">
    <w:nsid w:val="0053208E"/>
    <w:multiLevelType w:val="multilevel"/>
    <w:tmpl w:val="0053208E"/>
    <w:lvl w:ilvl="0">
      <w:numFmt w:val="bullet"/>
      <w:lvlText w:val=""/>
      <w:lvlJc w:val="left"/>
      <w:pPr>
        <w:ind w:left="640" w:hanging="420"/>
      </w:pPr>
      <w:rPr>
        <w:rFonts w:hint="default"/>
        <w:w w:val="100"/>
        <w:lang w:val="zh-CN" w:eastAsia="zh-CN" w:bidi="zh-CN"/>
      </w:rPr>
    </w:lvl>
    <w:lvl w:ilvl="1">
      <w:numFmt w:val="bullet"/>
      <w:lvlText w:val="•"/>
      <w:lvlJc w:val="left"/>
      <w:pPr>
        <w:ind w:left="1450" w:hanging="420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261" w:hanging="420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071" w:hanging="420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3882" w:hanging="420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4693" w:hanging="420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5503" w:hanging="420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6314" w:hanging="420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125" w:hanging="420"/>
      </w:pPr>
      <w:rPr>
        <w:rFonts w:hint="default"/>
        <w:lang w:val="zh-CN" w:eastAsia="zh-CN" w:bidi="zh-CN"/>
      </w:rPr>
    </w:lvl>
  </w:abstractNum>
  <w:abstractNum w:abstractNumId="4" w15:restartNumberingAfterBreak="0">
    <w:nsid w:val="0248C179"/>
    <w:multiLevelType w:val="multilevel"/>
    <w:tmpl w:val="0248C179"/>
    <w:lvl w:ilvl="0">
      <w:start w:val="1"/>
      <w:numFmt w:val="decimal"/>
      <w:lvlText w:val="%1"/>
      <w:lvlJc w:val="left"/>
      <w:pPr>
        <w:ind w:left="926" w:hanging="706"/>
        <w:jc w:val="left"/>
      </w:pPr>
      <w:rPr>
        <w:rFonts w:hint="default"/>
        <w:lang w:val="zh-CN" w:eastAsia="zh-CN" w:bidi="zh-CN"/>
      </w:rPr>
    </w:lvl>
    <w:lvl w:ilvl="1">
      <w:start w:val="11"/>
      <w:numFmt w:val="decimal"/>
      <w:lvlText w:val="%1.%2"/>
      <w:lvlJc w:val="left"/>
      <w:pPr>
        <w:ind w:left="926" w:hanging="706"/>
        <w:jc w:val="left"/>
      </w:pPr>
      <w:rPr>
        <w:rFonts w:ascii="Times New Roman" w:eastAsia="Times New Roman" w:hAnsi="Times New Roman" w:cs="Times New Roman" w:hint="default"/>
        <w:b/>
        <w:bCs/>
        <w:spacing w:val="-17"/>
        <w:w w:val="99"/>
        <w:sz w:val="32"/>
        <w:szCs w:val="32"/>
        <w:lang w:val="zh-CN" w:eastAsia="zh-CN" w:bidi="zh-CN"/>
      </w:rPr>
    </w:lvl>
    <w:lvl w:ilvl="2">
      <w:numFmt w:val="bullet"/>
      <w:lvlText w:val="•"/>
      <w:lvlJc w:val="left"/>
      <w:pPr>
        <w:ind w:left="2485" w:hanging="706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267" w:hanging="706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4050" w:hanging="706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4833" w:hanging="706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5615" w:hanging="706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6398" w:hanging="706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181" w:hanging="706"/>
      </w:pPr>
      <w:rPr>
        <w:rFonts w:hint="default"/>
        <w:lang w:val="zh-CN" w:eastAsia="zh-CN" w:bidi="zh-CN"/>
      </w:rPr>
    </w:lvl>
  </w:abstractNum>
  <w:abstractNum w:abstractNumId="5" w15:restartNumberingAfterBreak="0">
    <w:nsid w:val="03D62ECE"/>
    <w:multiLevelType w:val="multilevel"/>
    <w:tmpl w:val="03D62ECE"/>
    <w:lvl w:ilvl="0">
      <w:start w:val="1"/>
      <w:numFmt w:val="upperLetter"/>
      <w:lvlText w:val="%1."/>
      <w:lvlJc w:val="left"/>
      <w:pPr>
        <w:ind w:left="640" w:hanging="42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1"/>
        <w:szCs w:val="21"/>
        <w:lang w:val="zh-CN" w:eastAsia="zh-CN" w:bidi="zh-CN"/>
      </w:rPr>
    </w:lvl>
    <w:lvl w:ilvl="1">
      <w:numFmt w:val="bullet"/>
      <w:lvlText w:val="•"/>
      <w:lvlJc w:val="left"/>
      <w:pPr>
        <w:ind w:left="1450" w:hanging="420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261" w:hanging="420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071" w:hanging="420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3882" w:hanging="420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4693" w:hanging="420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5503" w:hanging="420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6314" w:hanging="420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125" w:hanging="420"/>
      </w:pPr>
      <w:rPr>
        <w:rFonts w:hint="default"/>
        <w:lang w:val="zh-CN" w:eastAsia="zh-CN" w:bidi="zh-CN"/>
      </w:rPr>
    </w:lvl>
  </w:abstractNum>
  <w:abstractNum w:abstractNumId="6" w15:restartNumberingAfterBreak="0">
    <w:nsid w:val="25B654F3"/>
    <w:multiLevelType w:val="multilevel"/>
    <w:tmpl w:val="25B654F3"/>
    <w:lvl w:ilvl="0">
      <w:start w:val="1"/>
      <w:numFmt w:val="decimal"/>
      <w:lvlText w:val="%1"/>
      <w:lvlJc w:val="left"/>
      <w:pPr>
        <w:ind w:left="700" w:hanging="480"/>
        <w:jc w:val="left"/>
      </w:pPr>
      <w:rPr>
        <w:rFonts w:hint="default"/>
        <w:lang w:val="zh-CN" w:eastAsia="zh-CN" w:bidi="zh-CN"/>
      </w:rPr>
    </w:lvl>
    <w:lvl w:ilvl="1">
      <w:start w:val="6"/>
      <w:numFmt w:val="decimal"/>
      <w:lvlText w:val="%1.%2"/>
      <w:lvlJc w:val="left"/>
      <w:pPr>
        <w:ind w:left="700" w:hanging="480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32"/>
        <w:szCs w:val="32"/>
        <w:lang w:val="zh-CN" w:eastAsia="zh-CN" w:bidi="zh-CN"/>
      </w:rPr>
    </w:lvl>
    <w:lvl w:ilvl="2">
      <w:numFmt w:val="bullet"/>
      <w:lvlText w:val="•"/>
      <w:lvlJc w:val="left"/>
      <w:pPr>
        <w:ind w:left="2309" w:hanging="480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113" w:hanging="480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3918" w:hanging="480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4723" w:hanging="480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5527" w:hanging="480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6332" w:hanging="480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137" w:hanging="480"/>
      </w:pPr>
      <w:rPr>
        <w:rFonts w:hint="default"/>
        <w:lang w:val="zh-CN" w:eastAsia="zh-CN" w:bidi="zh-CN"/>
      </w:rPr>
    </w:lvl>
  </w:abstractNum>
  <w:abstractNum w:abstractNumId="7" w15:restartNumberingAfterBreak="0">
    <w:nsid w:val="59ADCABA"/>
    <w:multiLevelType w:val="multilevel"/>
    <w:tmpl w:val="59ADCABA"/>
    <w:lvl w:ilvl="0">
      <w:start w:val="1"/>
      <w:numFmt w:val="upperLetter"/>
      <w:lvlText w:val="%1."/>
      <w:lvlJc w:val="left"/>
      <w:pPr>
        <w:ind w:left="640" w:hanging="42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1"/>
        <w:szCs w:val="21"/>
        <w:lang w:val="zh-CN" w:eastAsia="zh-CN" w:bidi="zh-CN"/>
      </w:rPr>
    </w:lvl>
    <w:lvl w:ilvl="1">
      <w:numFmt w:val="bullet"/>
      <w:lvlText w:val="•"/>
      <w:lvlJc w:val="left"/>
      <w:pPr>
        <w:ind w:left="1450" w:hanging="420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261" w:hanging="420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071" w:hanging="420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3882" w:hanging="420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4693" w:hanging="420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5503" w:hanging="420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6314" w:hanging="420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125" w:hanging="420"/>
      </w:pPr>
      <w:rPr>
        <w:rFonts w:hint="default"/>
        <w:lang w:val="zh-CN" w:eastAsia="zh-CN" w:bidi="zh-CN"/>
      </w:rPr>
    </w:lvl>
  </w:abstractNum>
  <w:abstractNum w:abstractNumId="8" w15:restartNumberingAfterBreak="0">
    <w:nsid w:val="72183CF9"/>
    <w:multiLevelType w:val="multilevel"/>
    <w:tmpl w:val="72183CF9"/>
    <w:lvl w:ilvl="0">
      <w:start w:val="1"/>
      <w:numFmt w:val="upperLetter"/>
      <w:lvlText w:val="%1."/>
      <w:lvlJc w:val="left"/>
      <w:pPr>
        <w:ind w:left="640" w:hanging="42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1"/>
        <w:szCs w:val="21"/>
        <w:lang w:val="zh-CN" w:eastAsia="zh-CN" w:bidi="zh-CN"/>
      </w:rPr>
    </w:lvl>
    <w:lvl w:ilvl="1">
      <w:numFmt w:val="bullet"/>
      <w:lvlText w:val="•"/>
      <w:lvlJc w:val="left"/>
      <w:pPr>
        <w:ind w:left="1450" w:hanging="420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261" w:hanging="420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071" w:hanging="420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3882" w:hanging="420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4693" w:hanging="420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5503" w:hanging="420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6314" w:hanging="420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125" w:hanging="420"/>
      </w:pPr>
      <w:rPr>
        <w:rFonts w:hint="default"/>
        <w:lang w:val="zh-CN" w:eastAsia="zh-CN" w:bidi="zh-CN"/>
      </w:rPr>
    </w:lvl>
  </w:abstractNum>
  <w:num w:numId="1" w16cid:durableId="1755935384">
    <w:abstractNumId w:val="3"/>
  </w:num>
  <w:num w:numId="2" w16cid:durableId="644507107">
    <w:abstractNumId w:val="2"/>
  </w:num>
  <w:num w:numId="3" w16cid:durableId="720787155">
    <w:abstractNumId w:val="7"/>
  </w:num>
  <w:num w:numId="4" w16cid:durableId="1715235359">
    <w:abstractNumId w:val="1"/>
  </w:num>
  <w:num w:numId="5" w16cid:durableId="1634478996">
    <w:abstractNumId w:val="0"/>
  </w:num>
  <w:num w:numId="6" w16cid:durableId="408618655">
    <w:abstractNumId w:val="5"/>
  </w:num>
  <w:num w:numId="7" w16cid:durableId="1857885299">
    <w:abstractNumId w:val="6"/>
  </w:num>
  <w:num w:numId="8" w16cid:durableId="397898932">
    <w:abstractNumId w:val="8"/>
  </w:num>
  <w:num w:numId="9" w16cid:durableId="412901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8D2"/>
    <w:rsid w:val="001167F9"/>
    <w:rsid w:val="00253240"/>
    <w:rsid w:val="00505A5A"/>
    <w:rsid w:val="006038D2"/>
    <w:rsid w:val="00780312"/>
    <w:rsid w:val="008557AD"/>
    <w:rsid w:val="00A71733"/>
    <w:rsid w:val="00B920AA"/>
    <w:rsid w:val="00C07598"/>
    <w:rsid w:val="00F45815"/>
    <w:rsid w:val="00F91D99"/>
    <w:rsid w:val="00FD2451"/>
    <w:rsid w:val="1A3F3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6FE8A4"/>
  <w15:docId w15:val="{84AB487E-6DF9-4750-92B5-6EB90CF70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宋体" w:eastAsia="宋体" w:hAnsi="宋体" w:cs="宋体"/>
      <w:sz w:val="22"/>
      <w:szCs w:val="22"/>
      <w:lang w:val="zh-CN" w:bidi="zh-CN"/>
    </w:rPr>
  </w:style>
  <w:style w:type="paragraph" w:styleId="1">
    <w:name w:val="heading 1"/>
    <w:basedOn w:val="a"/>
    <w:uiPriority w:val="1"/>
    <w:qFormat/>
    <w:pPr>
      <w:ind w:left="782" w:hanging="562"/>
      <w:outlineLvl w:val="0"/>
    </w:pPr>
    <w:rPr>
      <w:rFonts w:ascii="Microsoft JhengHei" w:eastAsia="Microsoft JhengHei" w:hAnsi="Microsoft JhengHei" w:cs="Microsoft JhengHei"/>
      <w:b/>
      <w:bCs/>
      <w:sz w:val="32"/>
      <w:szCs w:val="32"/>
    </w:rPr>
  </w:style>
  <w:style w:type="paragraph" w:styleId="2">
    <w:name w:val="heading 2"/>
    <w:basedOn w:val="a"/>
    <w:uiPriority w:val="1"/>
    <w:qFormat/>
    <w:pPr>
      <w:spacing w:before="1" w:line="384" w:lineRule="exact"/>
      <w:ind w:left="220"/>
      <w:outlineLvl w:val="1"/>
    </w:pPr>
    <w:rPr>
      <w:rFonts w:ascii="Microsoft JhengHei" w:eastAsia="Microsoft JhengHei" w:hAnsi="Microsoft JhengHei" w:cs="Microsoft JhengHei"/>
      <w:b/>
      <w:b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1"/>
      <w:szCs w:val="21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1"/>
    <w:qFormat/>
    <w:pPr>
      <w:ind w:left="640" w:hanging="421"/>
    </w:pPr>
  </w:style>
  <w:style w:type="paragraph" w:customStyle="1" w:styleId="TableParagraph">
    <w:name w:val="Table Paragraph"/>
    <w:basedOn w:val="a"/>
    <w:uiPriority w:val="1"/>
    <w:qFormat/>
    <w:pPr>
      <w:spacing w:before="127" w:line="192" w:lineRule="exact"/>
      <w:ind w:left="107"/>
      <w:jc w:val="center"/>
    </w:pPr>
  </w:style>
  <w:style w:type="paragraph" w:styleId="a5">
    <w:name w:val="header"/>
    <w:basedOn w:val="a"/>
    <w:link w:val="a6"/>
    <w:rsid w:val="008557A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8557AD"/>
    <w:rPr>
      <w:rFonts w:ascii="宋体" w:eastAsia="宋体" w:hAnsi="宋体" w:cs="宋体"/>
      <w:sz w:val="18"/>
      <w:szCs w:val="18"/>
      <w:lang w:val="zh-CN" w:bidi="zh-CN"/>
    </w:rPr>
  </w:style>
  <w:style w:type="paragraph" w:styleId="a7">
    <w:name w:val="footer"/>
    <w:basedOn w:val="a"/>
    <w:link w:val="a8"/>
    <w:rsid w:val="008557A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8557AD"/>
    <w:rPr>
      <w:rFonts w:ascii="宋体" w:eastAsia="宋体" w:hAnsi="宋体" w:cs="宋体"/>
      <w:sz w:val="18"/>
      <w:szCs w:val="18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7</Pages>
  <Words>1740</Words>
  <Characters>2036</Characters>
  <Application>Microsoft Office Word</Application>
  <DocSecurity>0</DocSecurity>
  <Lines>145</Lines>
  <Paragraphs>198</Paragraphs>
  <ScaleCrop>false</ScaleCrop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姓名：</dc:title>
  <dc:creator>BooSTLoki BooSTLoki</dc:creator>
  <cp:lastModifiedBy>鋆 哈</cp:lastModifiedBy>
  <cp:revision>4</cp:revision>
  <dcterms:created xsi:type="dcterms:W3CDTF">2026-06-17T07:28:00Z</dcterms:created>
  <dcterms:modified xsi:type="dcterms:W3CDTF">2026-06-17T10:33:00Z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2017-03-10T00:00:00Z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2021-09-29T00:00:00Z</vt:filetime>
  </property>
  <property fmtid="{D5CDD505-2E9C-101B-9397-08002B2CF9AE}" pid="5" name="KSOProductBuildVer">
    <vt:lpwstr>2052-12.1.0.17827</vt:lpwstr>
  </property>
  <property fmtid="{D5CDD505-2E9C-101B-9397-08002B2CF9AE}" pid="6" name="ICV">
    <vt:lpwstr>2911F386F7374AC1BEB5DD41588EA33D_13</vt:lpwstr>
  </property>
</Properties>
</file>